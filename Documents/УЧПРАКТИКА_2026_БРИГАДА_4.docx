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D6540" w14:textId="77777777" w:rsidR="00AE03FD" w:rsidRDefault="005B15C1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F2227B5" w14:textId="77777777" w:rsidR="00AE03FD" w:rsidRDefault="005B15C1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«ЛЭТИ» им. В.И.Ульянова (Ленина)»</w:t>
      </w:r>
    </w:p>
    <w:p w14:paraId="5C5A3454" w14:textId="77777777" w:rsidR="00AE03FD" w:rsidRDefault="005B15C1">
      <w:pPr>
        <w:jc w:val="center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(СПбГЭТУ «ЛЭТИ»)</w:t>
      </w:r>
    </w:p>
    <w:p w14:paraId="0B9651D0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20CD3D21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CAEE70A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CE2527B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71832F98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50C5BE2C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D1D83D0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005696A3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4DD970D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13F88B2B" w14:textId="77777777" w:rsidR="00AE03FD" w:rsidRDefault="00AE03FD">
      <w:pPr>
        <w:spacing w:line="336" w:lineRule="auto"/>
        <w:jc w:val="center"/>
        <w:rPr>
          <w:rFonts w:cs="Times New Roman"/>
          <w:b/>
          <w:bCs/>
          <w:caps/>
          <w:szCs w:val="28"/>
        </w:rPr>
      </w:pPr>
    </w:p>
    <w:p w14:paraId="40FFB05E" w14:textId="77777777" w:rsidR="00AE03FD" w:rsidRDefault="005B15C1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ОТЧЁТ</w:t>
      </w:r>
    </w:p>
    <w:p w14:paraId="2C1DD794" w14:textId="77777777" w:rsidR="00AE03FD" w:rsidRDefault="005B15C1">
      <w:pPr>
        <w:pStyle w:val="a1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П</w:t>
      </w:r>
      <w:r w:rsidRPr="009347DF">
        <w:rPr>
          <w:b/>
          <w:bCs/>
          <w:sz w:val="36"/>
          <w:szCs w:val="36"/>
        </w:rPr>
        <w:t>О УЧЕБНОЙ ПР</w:t>
      </w:r>
      <w:r>
        <w:rPr>
          <w:b/>
          <w:bCs/>
          <w:sz w:val="36"/>
          <w:szCs w:val="36"/>
        </w:rPr>
        <w:t>АКТИКЕ</w:t>
      </w:r>
    </w:p>
    <w:p w14:paraId="0FE4151F" w14:textId="77777777" w:rsidR="00AE03FD" w:rsidRDefault="00AE03FD">
      <w:pPr>
        <w:spacing w:line="336" w:lineRule="auto"/>
        <w:jc w:val="center"/>
        <w:rPr>
          <w:rFonts w:cs="Times New Roman"/>
          <w:szCs w:val="28"/>
        </w:rPr>
      </w:pPr>
    </w:p>
    <w:p w14:paraId="3C0AFD42" w14:textId="77777777" w:rsidR="00AE03FD" w:rsidRDefault="00AE03FD">
      <w:pPr>
        <w:spacing w:line="336" w:lineRule="auto"/>
        <w:jc w:val="center"/>
        <w:rPr>
          <w:rFonts w:cs="Times New Roman"/>
          <w:caps/>
          <w:color w:val="FF0000"/>
          <w:szCs w:val="28"/>
        </w:rPr>
      </w:pPr>
    </w:p>
    <w:p w14:paraId="0CA2B342" w14:textId="61099C58" w:rsidR="00D70ECE" w:rsidRPr="00B8730A" w:rsidRDefault="005B15C1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 xml:space="preserve">Тема: </w:t>
      </w:r>
      <w:r w:rsidR="00D70ECE" w:rsidRPr="00B8730A">
        <w:rPr>
          <w:b/>
          <w:bCs/>
        </w:rPr>
        <w:t>РАЗРАБОТКА ВИЗУАЛИЗАТОРА АЛГОРИТМ</w:t>
      </w:r>
      <w:r w:rsidR="00B8730A" w:rsidRPr="00B8730A">
        <w:rPr>
          <w:b/>
          <w:bCs/>
        </w:rPr>
        <w:t>А ПРИМА</w:t>
      </w:r>
    </w:p>
    <w:p w14:paraId="58C39C21" w14:textId="696CCA34" w:rsidR="00AE03FD" w:rsidRPr="00B8730A" w:rsidRDefault="00D70ECE">
      <w:pPr>
        <w:pStyle w:val="a1"/>
        <w:ind w:firstLine="0"/>
        <w:jc w:val="center"/>
        <w:rPr>
          <w:b/>
          <w:bCs/>
          <w:smallCaps/>
          <w:lang w:val="en-US"/>
        </w:rPr>
      </w:pPr>
      <w:r w:rsidRPr="00B8730A">
        <w:rPr>
          <w:b/>
          <w:bCs/>
        </w:rPr>
        <w:t>НА ЯЗЫК</w:t>
      </w:r>
      <w:r w:rsidR="00B8730A" w:rsidRPr="00B8730A">
        <w:rPr>
          <w:b/>
          <w:bCs/>
        </w:rPr>
        <w:t xml:space="preserve">Е </w:t>
      </w:r>
      <w:r w:rsidR="00B8730A" w:rsidRPr="00B8730A">
        <w:rPr>
          <w:b/>
          <w:bCs/>
          <w:lang w:val="en-US"/>
        </w:rPr>
        <w:t>JAVA</w:t>
      </w:r>
    </w:p>
    <w:p w14:paraId="63497DD2" w14:textId="77777777" w:rsidR="00AE03FD" w:rsidRDefault="00AE03FD">
      <w:pPr>
        <w:spacing w:line="336" w:lineRule="auto"/>
        <w:jc w:val="center"/>
        <w:rPr>
          <w:rFonts w:cs="Times New Roman"/>
          <w:smallCaps/>
          <w:szCs w:val="28"/>
        </w:rPr>
      </w:pPr>
    </w:p>
    <w:p w14:paraId="156CC758" w14:textId="77777777" w:rsidR="00AE03FD" w:rsidRDefault="00AE03FD">
      <w:pPr>
        <w:spacing w:line="336" w:lineRule="auto"/>
        <w:jc w:val="center"/>
        <w:rPr>
          <w:rFonts w:cs="Times New Roman"/>
          <w:szCs w:val="28"/>
        </w:rPr>
      </w:pP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297"/>
        <w:gridCol w:w="1783"/>
        <w:gridCol w:w="2471"/>
        <w:gridCol w:w="254"/>
        <w:gridCol w:w="2549"/>
      </w:tblGrid>
      <w:tr w:rsidR="00AE03FD" w14:paraId="7DD777A4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09283D95" w14:textId="32638113" w:rsidR="00AE03FD" w:rsidRPr="00B8730A" w:rsidRDefault="005B15C1" w:rsidP="009347DF">
            <w:pPr>
              <w:rPr>
                <w:rFonts w:cs="Times New Roman"/>
              </w:rPr>
            </w:pPr>
            <w:r w:rsidRPr="00B8730A">
              <w:rPr>
                <w:rFonts w:cs="Times New Roman"/>
              </w:rPr>
              <w:t xml:space="preserve">Студент гр. </w:t>
            </w:r>
            <w:r w:rsidR="009347DF" w:rsidRPr="00B8730A">
              <w:rPr>
                <w:rFonts w:eastAsia="MS Mincho" w:cs="Times New Roman" w:hint="eastAsia"/>
                <w:lang w:eastAsia="ja-JP"/>
              </w:rPr>
              <w:t>43</w:t>
            </w:r>
            <w:r w:rsidR="00B8730A" w:rsidRPr="00B8730A">
              <w:rPr>
                <w:rFonts w:cs="Times New Roman"/>
              </w:rPr>
              <w:t>88</w:t>
            </w:r>
          </w:p>
        </w:tc>
        <w:tc>
          <w:tcPr>
            <w:tcW w:w="1783" w:type="dxa"/>
          </w:tcPr>
          <w:p w14:paraId="67CF42F6" w14:textId="77777777" w:rsidR="00AE03FD" w:rsidRDefault="00AE03FD">
            <w:pPr>
              <w:snapToGrid w:val="0"/>
              <w:jc w:val="center"/>
              <w:rPr>
                <w:rFonts w:cs="Times New Roman"/>
                <w:i/>
              </w:rPr>
            </w:pPr>
          </w:p>
        </w:tc>
        <w:tc>
          <w:tcPr>
            <w:tcW w:w="2471" w:type="dxa"/>
            <w:vAlign w:val="bottom"/>
          </w:tcPr>
          <w:p w14:paraId="1548BC4C" w14:textId="77777777" w:rsidR="00AE03FD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226C7CCA" w14:textId="77777777" w:rsidR="00AE03FD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36FC084E" w14:textId="3390D4CD" w:rsidR="00AE03FD" w:rsidRDefault="00B8730A">
            <w:pPr>
              <w:rPr>
                <w:rFonts w:cs="Times New Roman"/>
              </w:rPr>
            </w:pPr>
            <w:r>
              <w:rPr>
                <w:rFonts w:cs="Times New Roman"/>
                <w:szCs w:val="28"/>
              </w:rPr>
              <w:t>Максимова М.А.</w:t>
            </w:r>
            <w:r w:rsidR="005B15C1">
              <w:rPr>
                <w:rFonts w:cs="Times New Roman"/>
                <w:color w:val="FF0000"/>
                <w:szCs w:val="28"/>
              </w:rPr>
              <w:t xml:space="preserve"> </w:t>
            </w:r>
          </w:p>
        </w:tc>
      </w:tr>
      <w:tr w:rsidR="00AE03FD" w14:paraId="4F8E6149" w14:textId="77777777" w:rsidTr="009347DF">
        <w:trPr>
          <w:trHeight w:val="211"/>
          <w:jc w:val="center"/>
        </w:trPr>
        <w:tc>
          <w:tcPr>
            <w:tcW w:w="2297" w:type="dxa"/>
            <w:vAlign w:val="bottom"/>
          </w:tcPr>
          <w:p w14:paraId="4E15D094" w14:textId="77777777" w:rsidR="00AE03FD" w:rsidRPr="00B8730A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35EF9D4D" w14:textId="77777777" w:rsidR="00AE03FD" w:rsidRDefault="00AE03FD">
            <w:pPr>
              <w:snapToGrid w:val="0"/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44725D27" w14:textId="77777777" w:rsidR="00AE03FD" w:rsidRDefault="00AE03F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726C7443" w14:textId="77777777" w:rsidR="00AE03FD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45B5190A" w14:textId="77777777" w:rsidR="00AE03FD" w:rsidRDefault="00AE03FD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AE03FD" w14:paraId="5D1706E0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24370064" w14:textId="77D06FBF" w:rsidR="00AE03FD" w:rsidRPr="00B8730A" w:rsidRDefault="009347DF">
            <w:pPr>
              <w:rPr>
                <w:rFonts w:cs="Times New Roman"/>
              </w:rPr>
            </w:pPr>
            <w:r w:rsidRPr="00B8730A">
              <w:rPr>
                <w:rFonts w:cs="Times New Roman"/>
              </w:rPr>
              <w:t xml:space="preserve">Студент гр. </w:t>
            </w:r>
            <w:r w:rsidRPr="00B8730A">
              <w:rPr>
                <w:rFonts w:eastAsia="MS Mincho" w:cs="Times New Roman" w:hint="eastAsia"/>
                <w:lang w:eastAsia="ja-JP"/>
              </w:rPr>
              <w:t>43</w:t>
            </w:r>
            <w:r w:rsidR="00B8730A" w:rsidRPr="00B8730A">
              <w:rPr>
                <w:rFonts w:cs="Times New Roman"/>
              </w:rPr>
              <w:t>88</w:t>
            </w:r>
          </w:p>
        </w:tc>
        <w:tc>
          <w:tcPr>
            <w:tcW w:w="1783" w:type="dxa"/>
            <w:vAlign w:val="bottom"/>
          </w:tcPr>
          <w:p w14:paraId="6D16D21E" w14:textId="77777777" w:rsidR="00AE03FD" w:rsidRDefault="00AE03FD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1F87C847" w14:textId="77777777" w:rsidR="00AE03FD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71B1D8A" w14:textId="77777777" w:rsidR="00AE03FD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2649177E" w14:textId="2F79BC46" w:rsidR="00AE03FD" w:rsidRPr="00B8730A" w:rsidRDefault="00B8730A">
            <w:pPr>
              <w:rPr>
                <w:rFonts w:cs="Times New Roman"/>
              </w:rPr>
            </w:pPr>
            <w:r>
              <w:rPr>
                <w:rFonts w:cs="Times New Roman"/>
                <w:szCs w:val="28"/>
              </w:rPr>
              <w:t>Ходыко Е.А.</w:t>
            </w:r>
          </w:p>
        </w:tc>
      </w:tr>
      <w:tr w:rsidR="00AE03FD" w14:paraId="468EE0CB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576FB1DD" w14:textId="77777777" w:rsidR="00AE03FD" w:rsidRPr="00B8730A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73075A1A" w14:textId="77777777" w:rsidR="00AE03FD" w:rsidRDefault="00AE03FD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7C188A15" w14:textId="77777777" w:rsidR="00AE03FD" w:rsidRDefault="00AE03FD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54764489" w14:textId="77777777" w:rsidR="00AE03FD" w:rsidRDefault="00AE03FD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58300DD1" w14:textId="77777777" w:rsidR="00AE03FD" w:rsidRDefault="00AE03FD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9347DF" w14:paraId="382ED733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7252ABBA" w14:textId="4CC91D11" w:rsidR="009347DF" w:rsidRPr="00B8730A" w:rsidRDefault="009347DF" w:rsidP="00702416">
            <w:pPr>
              <w:rPr>
                <w:rFonts w:cs="Times New Roman"/>
              </w:rPr>
            </w:pPr>
            <w:r w:rsidRPr="00B8730A">
              <w:rPr>
                <w:rFonts w:cs="Times New Roman"/>
              </w:rPr>
              <w:t xml:space="preserve">Студент гр. </w:t>
            </w:r>
            <w:r w:rsidRPr="00B8730A">
              <w:rPr>
                <w:rFonts w:eastAsia="MS Mincho" w:cs="Times New Roman" w:hint="eastAsia"/>
                <w:lang w:eastAsia="ja-JP"/>
              </w:rPr>
              <w:t>43</w:t>
            </w:r>
            <w:r w:rsidR="00B8730A" w:rsidRPr="00B8730A">
              <w:rPr>
                <w:rFonts w:cs="Times New Roman"/>
              </w:rPr>
              <w:t>88</w:t>
            </w:r>
          </w:p>
        </w:tc>
        <w:tc>
          <w:tcPr>
            <w:tcW w:w="1783" w:type="dxa"/>
            <w:vAlign w:val="bottom"/>
          </w:tcPr>
          <w:p w14:paraId="6892F28F" w14:textId="77777777" w:rsidR="009347DF" w:rsidRDefault="009347DF" w:rsidP="00702416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687038AE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343B5828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63B1D46A" w14:textId="7787DE25" w:rsidR="009347DF" w:rsidRPr="00B8730A" w:rsidRDefault="00B8730A" w:rsidP="00702416">
            <w:pPr>
              <w:rPr>
                <w:rFonts w:cs="Times New Roman"/>
              </w:rPr>
            </w:pPr>
            <w:r>
              <w:rPr>
                <w:rFonts w:cs="Times New Roman"/>
                <w:szCs w:val="28"/>
              </w:rPr>
              <w:t>Тарабанов А.И.</w:t>
            </w:r>
          </w:p>
        </w:tc>
      </w:tr>
      <w:tr w:rsidR="009347DF" w14:paraId="293AB074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7802A08E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17D67068" w14:textId="77777777" w:rsidR="009347DF" w:rsidRDefault="009347DF" w:rsidP="00702416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18A31356" w14:textId="77777777" w:rsidR="009347DF" w:rsidRDefault="009347DF" w:rsidP="00702416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43297DA5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29C5EDA6" w14:textId="77777777" w:rsidR="009347DF" w:rsidRDefault="009347DF" w:rsidP="00702416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  <w:tr w:rsidR="009347DF" w14:paraId="0017993D" w14:textId="77777777" w:rsidTr="009347DF">
        <w:trPr>
          <w:trHeight w:val="397"/>
          <w:jc w:val="center"/>
        </w:trPr>
        <w:tc>
          <w:tcPr>
            <w:tcW w:w="2297" w:type="dxa"/>
            <w:vAlign w:val="bottom"/>
          </w:tcPr>
          <w:p w14:paraId="4B901FFE" w14:textId="77777777" w:rsidR="009347DF" w:rsidRDefault="009347DF" w:rsidP="00702416">
            <w:pPr>
              <w:rPr>
                <w:rFonts w:cs="Times New Roman"/>
              </w:rPr>
            </w:pPr>
            <w:r>
              <w:rPr>
                <w:rFonts w:cs="Times New Roman"/>
              </w:rPr>
              <w:t>Руководитель</w:t>
            </w:r>
          </w:p>
        </w:tc>
        <w:tc>
          <w:tcPr>
            <w:tcW w:w="1783" w:type="dxa"/>
            <w:vAlign w:val="bottom"/>
          </w:tcPr>
          <w:p w14:paraId="7328228B" w14:textId="77777777" w:rsidR="009347DF" w:rsidRDefault="009347DF" w:rsidP="00702416">
            <w:pPr>
              <w:snapToGrid w:val="0"/>
              <w:jc w:val="center"/>
              <w:rPr>
                <w:rFonts w:cs="Times New Roman"/>
              </w:rPr>
            </w:pPr>
          </w:p>
        </w:tc>
        <w:tc>
          <w:tcPr>
            <w:tcW w:w="2471" w:type="dxa"/>
            <w:vAlign w:val="bottom"/>
          </w:tcPr>
          <w:p w14:paraId="65C23571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66890F22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  <w:vAlign w:val="bottom"/>
          </w:tcPr>
          <w:p w14:paraId="33167873" w14:textId="7AEA6D00" w:rsidR="009347DF" w:rsidRPr="00B8730A" w:rsidRDefault="00B8730A" w:rsidP="009347DF">
            <w:pPr>
              <w:rPr>
                <w:rFonts w:cs="Times New Roman"/>
              </w:rPr>
            </w:pPr>
            <w:r>
              <w:rPr>
                <w:rFonts w:eastAsia="MS Mincho" w:cs="Times New Roman"/>
                <w:szCs w:val="28"/>
                <w:lang w:eastAsia="ja-JP"/>
              </w:rPr>
              <w:t>Шестопалов Р.П.</w:t>
            </w:r>
          </w:p>
        </w:tc>
      </w:tr>
      <w:tr w:rsidR="009347DF" w14:paraId="187E3792" w14:textId="77777777" w:rsidTr="009347DF">
        <w:trPr>
          <w:trHeight w:val="168"/>
          <w:jc w:val="center"/>
        </w:trPr>
        <w:tc>
          <w:tcPr>
            <w:tcW w:w="2297" w:type="dxa"/>
            <w:vAlign w:val="bottom"/>
          </w:tcPr>
          <w:p w14:paraId="245E7B40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1783" w:type="dxa"/>
          </w:tcPr>
          <w:p w14:paraId="57AB01AB" w14:textId="77777777" w:rsidR="009347DF" w:rsidRDefault="009347DF" w:rsidP="00702416">
            <w:pPr>
              <w:jc w:val="center"/>
              <w:rPr>
                <w:rFonts w:cs="Times New Roman"/>
                <w:i/>
                <w:vertAlign w:val="superscript"/>
              </w:rPr>
            </w:pPr>
          </w:p>
        </w:tc>
        <w:tc>
          <w:tcPr>
            <w:tcW w:w="2471" w:type="dxa"/>
          </w:tcPr>
          <w:p w14:paraId="566BE62B" w14:textId="77777777" w:rsidR="009347DF" w:rsidRDefault="009347DF" w:rsidP="00702416">
            <w:pPr>
              <w:jc w:val="center"/>
              <w:rPr>
                <w:rFonts w:cs="Times New Roman"/>
                <w:i/>
              </w:rPr>
            </w:pPr>
          </w:p>
        </w:tc>
        <w:tc>
          <w:tcPr>
            <w:tcW w:w="254" w:type="dxa"/>
          </w:tcPr>
          <w:p w14:paraId="0469F2CA" w14:textId="77777777" w:rsidR="009347DF" w:rsidRDefault="009347DF" w:rsidP="00702416">
            <w:pPr>
              <w:snapToGrid w:val="0"/>
              <w:rPr>
                <w:rFonts w:cs="Times New Roman"/>
                <w:i/>
              </w:rPr>
            </w:pPr>
          </w:p>
        </w:tc>
        <w:tc>
          <w:tcPr>
            <w:tcW w:w="2549" w:type="dxa"/>
          </w:tcPr>
          <w:p w14:paraId="6F93E9D3" w14:textId="77777777" w:rsidR="009347DF" w:rsidRDefault="009347DF" w:rsidP="00702416">
            <w:pPr>
              <w:snapToGrid w:val="0"/>
              <w:rPr>
                <w:rFonts w:cs="Times New Roman"/>
                <w:i/>
                <w:sz w:val="16"/>
              </w:rPr>
            </w:pPr>
          </w:p>
        </w:tc>
      </w:tr>
    </w:tbl>
    <w:p w14:paraId="3D268F84" w14:textId="77777777" w:rsidR="00AE03FD" w:rsidRDefault="00AE03FD">
      <w:pPr>
        <w:spacing w:line="336" w:lineRule="auto"/>
        <w:jc w:val="center"/>
        <w:rPr>
          <w:rFonts w:cs="Times New Roman"/>
          <w:bCs/>
          <w:szCs w:val="28"/>
        </w:rPr>
      </w:pPr>
    </w:p>
    <w:p w14:paraId="0B5C8CA1" w14:textId="77777777" w:rsidR="00AE03FD" w:rsidRPr="009347DF" w:rsidRDefault="00AE03FD">
      <w:pPr>
        <w:spacing w:line="336" w:lineRule="auto"/>
        <w:jc w:val="center"/>
        <w:rPr>
          <w:rFonts w:cs="Times New Roman"/>
          <w:bCs/>
          <w:sz w:val="52"/>
          <w:szCs w:val="28"/>
        </w:rPr>
      </w:pPr>
    </w:p>
    <w:p w14:paraId="788BAF83" w14:textId="77777777" w:rsidR="00AE03FD" w:rsidRDefault="005B15C1">
      <w:pPr>
        <w:spacing w:line="336" w:lineRule="auto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Санкт-Петербург</w:t>
      </w:r>
    </w:p>
    <w:p w14:paraId="21D9292E" w14:textId="77777777" w:rsidR="00AE03FD" w:rsidRPr="00B8730A" w:rsidRDefault="005B15C1">
      <w:pPr>
        <w:spacing w:line="336" w:lineRule="auto"/>
        <w:jc w:val="center"/>
        <w:rPr>
          <w:rFonts w:cs="Times New Roman"/>
          <w:b/>
          <w:caps/>
          <w:szCs w:val="28"/>
          <w:highlight w:val="yellow"/>
        </w:rPr>
      </w:pPr>
      <w:r w:rsidRPr="00B8730A">
        <w:rPr>
          <w:rFonts w:cs="Times New Roman"/>
          <w:bCs/>
          <w:szCs w:val="28"/>
        </w:rPr>
        <w:t>20</w:t>
      </w:r>
      <w:r w:rsidRPr="00B8730A">
        <w:rPr>
          <w:rFonts w:eastAsia="MS Mincho" w:cs="Times New Roman" w:hint="eastAsia"/>
          <w:bCs/>
          <w:szCs w:val="28"/>
          <w:lang w:val="en-US" w:eastAsia="ja-JP"/>
        </w:rPr>
        <w:t>26</w:t>
      </w:r>
      <w:r w:rsidRPr="00B8730A">
        <w:br w:type="page"/>
      </w:r>
    </w:p>
    <w:p w14:paraId="230D9577" w14:textId="77777777" w:rsidR="00AE03FD" w:rsidRDefault="005B15C1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ЗАДАНИЕ</w:t>
      </w:r>
    </w:p>
    <w:p w14:paraId="5B2BC235" w14:textId="77777777" w:rsidR="00AE03FD" w:rsidRDefault="005B15C1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t>Н</w:t>
      </w:r>
      <w:r w:rsidRPr="00D70ECE">
        <w:rPr>
          <w:b/>
          <w:bCs/>
        </w:rPr>
        <w:t>А УЧЕБНУЮ ПРА</w:t>
      </w:r>
      <w:r>
        <w:rPr>
          <w:b/>
          <w:bCs/>
        </w:rPr>
        <w:t>КТИКУ</w:t>
      </w:r>
    </w:p>
    <w:tbl>
      <w:tblPr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4047"/>
        <w:gridCol w:w="2311"/>
        <w:gridCol w:w="2996"/>
      </w:tblGrid>
      <w:tr w:rsidR="00AE03FD" w14:paraId="2A63AF3C" w14:textId="77777777" w:rsidTr="00D70ECE">
        <w:trPr>
          <w:jc w:val="center"/>
        </w:trPr>
        <w:tc>
          <w:tcPr>
            <w:tcW w:w="9354" w:type="dxa"/>
            <w:gridSpan w:val="3"/>
          </w:tcPr>
          <w:p w14:paraId="38C64C23" w14:textId="7B1955F1" w:rsidR="00AE03FD" w:rsidRPr="00B8730A" w:rsidRDefault="005B15C1">
            <w:pPr>
              <w:spacing w:line="360" w:lineRule="auto"/>
              <w:rPr>
                <w:szCs w:val="28"/>
              </w:rPr>
            </w:pPr>
            <w:r w:rsidRPr="00B8730A">
              <w:rPr>
                <w:szCs w:val="28"/>
              </w:rPr>
              <w:t xml:space="preserve">Студент: </w:t>
            </w:r>
            <w:r w:rsidR="00B8730A" w:rsidRPr="00B8730A">
              <w:rPr>
                <w:rFonts w:cs="Times New Roman"/>
                <w:szCs w:val="28"/>
              </w:rPr>
              <w:t>Максимова М.А.</w:t>
            </w:r>
            <w:r w:rsidR="00D70ECE" w:rsidRPr="00B8730A">
              <w:rPr>
                <w:rFonts w:cs="Times New Roman"/>
                <w:szCs w:val="28"/>
              </w:rPr>
              <w:t xml:space="preserve">   </w:t>
            </w:r>
            <w:r w:rsidR="00D70ECE" w:rsidRPr="00B8730A">
              <w:rPr>
                <w:szCs w:val="28"/>
              </w:rPr>
              <w:t>Группа: 43</w:t>
            </w:r>
            <w:r w:rsidR="00B8730A" w:rsidRPr="00B8730A">
              <w:rPr>
                <w:szCs w:val="28"/>
              </w:rPr>
              <w:t>88</w:t>
            </w:r>
          </w:p>
        </w:tc>
      </w:tr>
      <w:tr w:rsidR="00D70ECE" w14:paraId="20D4C822" w14:textId="77777777" w:rsidTr="00D70ECE">
        <w:trPr>
          <w:jc w:val="center"/>
        </w:trPr>
        <w:tc>
          <w:tcPr>
            <w:tcW w:w="9354" w:type="dxa"/>
            <w:gridSpan w:val="3"/>
          </w:tcPr>
          <w:p w14:paraId="4D466670" w14:textId="44A1DA52" w:rsidR="00D70ECE" w:rsidRPr="00B8730A" w:rsidRDefault="00D70ECE" w:rsidP="00702416">
            <w:pPr>
              <w:spacing w:line="360" w:lineRule="auto"/>
              <w:rPr>
                <w:szCs w:val="28"/>
              </w:rPr>
            </w:pPr>
            <w:r w:rsidRPr="00B8730A">
              <w:rPr>
                <w:szCs w:val="28"/>
              </w:rPr>
              <w:t xml:space="preserve">Студент: </w:t>
            </w:r>
            <w:r w:rsidR="00B8730A" w:rsidRPr="00B8730A">
              <w:rPr>
                <w:rFonts w:cs="Times New Roman"/>
                <w:szCs w:val="28"/>
              </w:rPr>
              <w:t>Ходыко Е.А.</w:t>
            </w:r>
            <w:r w:rsidRPr="00B8730A">
              <w:rPr>
                <w:rFonts w:cs="Times New Roman"/>
                <w:szCs w:val="28"/>
              </w:rPr>
              <w:t xml:space="preserve">   </w:t>
            </w:r>
            <w:r w:rsidRPr="00B8730A">
              <w:rPr>
                <w:szCs w:val="28"/>
              </w:rPr>
              <w:t>Группа: 43</w:t>
            </w:r>
            <w:r w:rsidR="00B8730A" w:rsidRPr="00B8730A">
              <w:rPr>
                <w:szCs w:val="28"/>
              </w:rPr>
              <w:t>88</w:t>
            </w:r>
          </w:p>
        </w:tc>
      </w:tr>
      <w:tr w:rsidR="00AE03FD" w14:paraId="2B841D6E" w14:textId="77777777" w:rsidTr="00D70ECE">
        <w:trPr>
          <w:jc w:val="center"/>
        </w:trPr>
        <w:tc>
          <w:tcPr>
            <w:tcW w:w="9354" w:type="dxa"/>
            <w:gridSpan w:val="3"/>
          </w:tcPr>
          <w:p w14:paraId="1E0E73FB" w14:textId="6922E129" w:rsidR="00AE03FD" w:rsidRPr="00B8730A" w:rsidRDefault="00D70ECE" w:rsidP="009347DF">
            <w:pPr>
              <w:spacing w:line="360" w:lineRule="auto"/>
              <w:rPr>
                <w:szCs w:val="28"/>
              </w:rPr>
            </w:pPr>
            <w:r w:rsidRPr="00B8730A">
              <w:rPr>
                <w:szCs w:val="28"/>
              </w:rPr>
              <w:t xml:space="preserve">Студент: </w:t>
            </w:r>
            <w:r w:rsidR="00B8730A" w:rsidRPr="00B8730A">
              <w:rPr>
                <w:rFonts w:cs="Times New Roman"/>
                <w:szCs w:val="28"/>
              </w:rPr>
              <w:t>Тарабанов А.И.</w:t>
            </w:r>
            <w:r w:rsidRPr="00B8730A">
              <w:rPr>
                <w:rFonts w:cs="Times New Roman"/>
                <w:szCs w:val="28"/>
              </w:rPr>
              <w:t xml:space="preserve">   </w:t>
            </w:r>
            <w:r w:rsidRPr="00B8730A">
              <w:rPr>
                <w:szCs w:val="28"/>
              </w:rPr>
              <w:t>Группа: 43</w:t>
            </w:r>
            <w:r w:rsidR="00B8730A" w:rsidRPr="00B8730A">
              <w:rPr>
                <w:szCs w:val="28"/>
              </w:rPr>
              <w:t>88</w:t>
            </w:r>
          </w:p>
        </w:tc>
      </w:tr>
      <w:tr w:rsidR="00AE03FD" w14:paraId="2547BF26" w14:textId="77777777" w:rsidTr="00D70ECE">
        <w:trPr>
          <w:trHeight w:val="1000"/>
          <w:jc w:val="center"/>
        </w:trPr>
        <w:tc>
          <w:tcPr>
            <w:tcW w:w="9354" w:type="dxa"/>
            <w:gridSpan w:val="3"/>
          </w:tcPr>
          <w:p w14:paraId="0669D61D" w14:textId="07F64500" w:rsidR="00AE03FD" w:rsidRPr="00B8730A" w:rsidRDefault="005B15C1">
            <w:pPr>
              <w:spacing w:line="360" w:lineRule="auto"/>
              <w:rPr>
                <w:szCs w:val="28"/>
              </w:rPr>
            </w:pPr>
            <w:r w:rsidRPr="00B8730A">
              <w:rPr>
                <w:szCs w:val="28"/>
              </w:rPr>
              <w:t xml:space="preserve">Тема практики: </w:t>
            </w:r>
            <w:r w:rsidR="00D70ECE" w:rsidRPr="00B8730A">
              <w:rPr>
                <w:szCs w:val="28"/>
              </w:rPr>
              <w:t>Разработка визуализатора алгоритм</w:t>
            </w:r>
            <w:r w:rsidR="00B8730A" w:rsidRPr="00B8730A">
              <w:rPr>
                <w:szCs w:val="28"/>
              </w:rPr>
              <w:t>а Прима</w:t>
            </w:r>
            <w:r w:rsidR="00D70ECE" w:rsidRPr="00B8730A">
              <w:rPr>
                <w:szCs w:val="28"/>
              </w:rPr>
              <w:t xml:space="preserve"> на язык</w:t>
            </w:r>
            <w:r w:rsidR="00B8730A" w:rsidRPr="00B8730A">
              <w:rPr>
                <w:szCs w:val="28"/>
              </w:rPr>
              <w:t xml:space="preserve">е </w:t>
            </w:r>
            <w:r w:rsidR="00B8730A" w:rsidRPr="00B8730A">
              <w:rPr>
                <w:szCs w:val="28"/>
                <w:lang w:val="en-US"/>
              </w:rPr>
              <w:t>Java</w:t>
            </w:r>
          </w:p>
        </w:tc>
      </w:tr>
      <w:tr w:rsidR="00AE03FD" w14:paraId="3AFD73B8" w14:textId="77777777" w:rsidTr="00D70ECE">
        <w:trPr>
          <w:trHeight w:val="5670"/>
          <w:jc w:val="center"/>
        </w:trPr>
        <w:tc>
          <w:tcPr>
            <w:tcW w:w="9354" w:type="dxa"/>
            <w:gridSpan w:val="3"/>
          </w:tcPr>
          <w:p w14:paraId="4C7CD983" w14:textId="77777777" w:rsidR="00AE03FD" w:rsidRDefault="005B15C1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Задание на практику:</w:t>
            </w:r>
          </w:p>
          <w:p w14:paraId="6CB16615" w14:textId="72E114BA" w:rsidR="0055338B" w:rsidRPr="00437094" w:rsidRDefault="0055338B" w:rsidP="0055338B">
            <w:pPr>
              <w:spacing w:line="360" w:lineRule="auto"/>
              <w:rPr>
                <w:szCs w:val="28"/>
              </w:rPr>
            </w:pPr>
            <w:r w:rsidRPr="00437094">
              <w:rPr>
                <w:szCs w:val="28"/>
              </w:rPr>
              <w:t xml:space="preserve">Командная итеративная разработка визуализатора алгоритма на </w:t>
            </w:r>
            <w:r w:rsidR="00B8730A">
              <w:rPr>
                <w:rFonts w:eastAsia="MS Mincho"/>
                <w:szCs w:val="28"/>
                <w:lang w:val="en-US" w:eastAsia="ja-JP"/>
              </w:rPr>
              <w:t>Java</w:t>
            </w:r>
            <w:r w:rsidRPr="00437094">
              <w:rPr>
                <w:szCs w:val="28"/>
              </w:rPr>
              <w:t xml:space="preserve"> с графическим интерфейсом.</w:t>
            </w:r>
          </w:p>
          <w:p w14:paraId="6CA61841" w14:textId="62CF802B" w:rsidR="00AE03FD" w:rsidRDefault="0055338B" w:rsidP="0055338B">
            <w:pPr>
              <w:spacing w:line="360" w:lineRule="auto"/>
              <w:rPr>
                <w:szCs w:val="28"/>
              </w:rPr>
            </w:pPr>
            <w:r w:rsidRPr="00437094">
              <w:rPr>
                <w:szCs w:val="28"/>
              </w:rPr>
              <w:t>Алгоритм:</w:t>
            </w:r>
            <w:r w:rsidRPr="00437094">
              <w:rPr>
                <w:color w:val="FF0000"/>
                <w:szCs w:val="28"/>
              </w:rPr>
              <w:t xml:space="preserve"> </w:t>
            </w:r>
            <w:r w:rsidR="00B8730A">
              <w:rPr>
                <w:szCs w:val="28"/>
              </w:rPr>
              <w:t>Прима.</w:t>
            </w:r>
          </w:p>
        </w:tc>
      </w:tr>
      <w:tr w:rsidR="00AE03FD" w14:paraId="330FA5E8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284D284C" w14:textId="77777777" w:rsidR="00AE03FD" w:rsidRPr="00B8730A" w:rsidRDefault="005B15C1" w:rsidP="009347DF">
            <w:pPr>
              <w:spacing w:line="360" w:lineRule="auto"/>
              <w:rPr>
                <w:szCs w:val="28"/>
              </w:rPr>
            </w:pPr>
            <w:r w:rsidRPr="00B8730A">
              <w:rPr>
                <w:szCs w:val="28"/>
              </w:rPr>
              <w:t xml:space="preserve">Сроки прохождения практики: </w:t>
            </w:r>
            <w:r w:rsidR="009347DF" w:rsidRPr="00B8730A">
              <w:rPr>
                <w:szCs w:val="28"/>
              </w:rPr>
              <w:t>06</w:t>
            </w:r>
            <w:r w:rsidRPr="00B8730A">
              <w:rPr>
                <w:szCs w:val="28"/>
              </w:rPr>
              <w:t>.</w:t>
            </w:r>
            <w:r w:rsidR="009347DF" w:rsidRPr="00B8730A">
              <w:rPr>
                <w:szCs w:val="28"/>
              </w:rPr>
              <w:t>07</w:t>
            </w:r>
            <w:r w:rsidRPr="00B8730A">
              <w:rPr>
                <w:szCs w:val="28"/>
              </w:rPr>
              <w:t>.</w:t>
            </w:r>
            <w:r w:rsidR="009347DF" w:rsidRPr="00B8730A">
              <w:rPr>
                <w:szCs w:val="28"/>
              </w:rPr>
              <w:t>2026</w:t>
            </w:r>
            <w:r w:rsidRPr="00B8730A">
              <w:rPr>
                <w:szCs w:val="28"/>
              </w:rPr>
              <w:t xml:space="preserve"> – </w:t>
            </w:r>
            <w:r w:rsidR="009347DF" w:rsidRPr="00B8730A">
              <w:rPr>
                <w:szCs w:val="28"/>
              </w:rPr>
              <w:t>18</w:t>
            </w:r>
            <w:r w:rsidRPr="00B8730A">
              <w:rPr>
                <w:szCs w:val="28"/>
              </w:rPr>
              <w:t>.</w:t>
            </w:r>
            <w:r w:rsidR="009347DF" w:rsidRPr="00B8730A">
              <w:rPr>
                <w:szCs w:val="28"/>
              </w:rPr>
              <w:t>07</w:t>
            </w:r>
            <w:r w:rsidRPr="00B8730A">
              <w:rPr>
                <w:szCs w:val="28"/>
              </w:rPr>
              <w:t>.</w:t>
            </w:r>
            <w:r w:rsidR="009347DF" w:rsidRPr="00B8730A">
              <w:rPr>
                <w:szCs w:val="28"/>
              </w:rPr>
              <w:t>2026</w:t>
            </w:r>
          </w:p>
        </w:tc>
      </w:tr>
      <w:tr w:rsidR="00AE03FD" w14:paraId="47FD5733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7A5C74E4" w14:textId="7ADF5F3E" w:rsidR="00AE03FD" w:rsidRPr="00B8730A" w:rsidRDefault="005B15C1" w:rsidP="0055338B">
            <w:pPr>
              <w:spacing w:line="360" w:lineRule="auto"/>
              <w:rPr>
                <w:szCs w:val="28"/>
              </w:rPr>
            </w:pPr>
            <w:r w:rsidRPr="00B8730A">
              <w:rPr>
                <w:szCs w:val="28"/>
              </w:rPr>
              <w:t xml:space="preserve">Дата сдачи отчета: </w:t>
            </w:r>
            <w:r w:rsidR="00B8730A" w:rsidRPr="00B8730A">
              <w:rPr>
                <w:szCs w:val="28"/>
              </w:rPr>
              <w:t>17</w:t>
            </w:r>
            <w:r w:rsidRPr="00B8730A">
              <w:rPr>
                <w:szCs w:val="28"/>
              </w:rPr>
              <w:t>.0</w:t>
            </w:r>
            <w:r w:rsidR="0055338B" w:rsidRPr="00B8730A">
              <w:rPr>
                <w:szCs w:val="28"/>
              </w:rPr>
              <w:t>7</w:t>
            </w:r>
            <w:r w:rsidRPr="00B8730A">
              <w:rPr>
                <w:szCs w:val="28"/>
              </w:rPr>
              <w:t>.</w:t>
            </w:r>
            <w:r w:rsidR="009347DF" w:rsidRPr="00B8730A">
              <w:rPr>
                <w:szCs w:val="28"/>
              </w:rPr>
              <w:t>2026</w:t>
            </w:r>
          </w:p>
        </w:tc>
      </w:tr>
      <w:tr w:rsidR="00AE03FD" w14:paraId="7203983C" w14:textId="77777777" w:rsidTr="00D70ECE">
        <w:trPr>
          <w:trHeight w:val="549"/>
          <w:jc w:val="center"/>
        </w:trPr>
        <w:tc>
          <w:tcPr>
            <w:tcW w:w="9354" w:type="dxa"/>
            <w:gridSpan w:val="3"/>
          </w:tcPr>
          <w:p w14:paraId="5D07097B" w14:textId="46007542" w:rsidR="00AE03FD" w:rsidRPr="00B8730A" w:rsidRDefault="005B15C1" w:rsidP="0055338B">
            <w:pPr>
              <w:spacing w:line="360" w:lineRule="auto"/>
              <w:rPr>
                <w:szCs w:val="28"/>
              </w:rPr>
            </w:pPr>
            <w:r w:rsidRPr="00B8730A">
              <w:rPr>
                <w:szCs w:val="28"/>
              </w:rPr>
              <w:t xml:space="preserve">Дата защиты отчета: </w:t>
            </w:r>
            <w:r w:rsidR="00B8730A" w:rsidRPr="00B8730A">
              <w:rPr>
                <w:szCs w:val="28"/>
              </w:rPr>
              <w:t>17</w:t>
            </w:r>
            <w:r w:rsidRPr="00B8730A">
              <w:rPr>
                <w:szCs w:val="28"/>
              </w:rPr>
              <w:t>.0</w:t>
            </w:r>
            <w:r w:rsidR="0055338B" w:rsidRPr="00B8730A">
              <w:rPr>
                <w:szCs w:val="28"/>
              </w:rPr>
              <w:t>7</w:t>
            </w:r>
            <w:r w:rsidRPr="00B8730A">
              <w:rPr>
                <w:szCs w:val="28"/>
              </w:rPr>
              <w:t>.</w:t>
            </w:r>
            <w:r w:rsidR="009347DF" w:rsidRPr="00B8730A">
              <w:rPr>
                <w:szCs w:val="28"/>
              </w:rPr>
              <w:t>2026</w:t>
            </w:r>
          </w:p>
        </w:tc>
      </w:tr>
      <w:tr w:rsidR="00AE03FD" w14:paraId="4869BF86" w14:textId="77777777" w:rsidTr="00D70ECE">
        <w:trPr>
          <w:trHeight w:val="483"/>
          <w:jc w:val="center"/>
        </w:trPr>
        <w:tc>
          <w:tcPr>
            <w:tcW w:w="9354" w:type="dxa"/>
            <w:gridSpan w:val="3"/>
          </w:tcPr>
          <w:p w14:paraId="0EF42CDC" w14:textId="77777777" w:rsidR="00AE03FD" w:rsidRDefault="00AE03FD">
            <w:pPr>
              <w:spacing w:line="360" w:lineRule="auto"/>
              <w:rPr>
                <w:szCs w:val="28"/>
              </w:rPr>
            </w:pPr>
          </w:p>
        </w:tc>
      </w:tr>
      <w:tr w:rsidR="00AE03FD" w14:paraId="46FEE7CA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1BE55C16" w14:textId="77777777" w:rsidR="00AE03FD" w:rsidRDefault="005B15C1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490A7AC1" w14:textId="77777777" w:rsidR="00AE03FD" w:rsidRDefault="00AE03F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321411E2" w14:textId="3A28FD57" w:rsidR="00AE03FD" w:rsidRPr="00B8730A" w:rsidRDefault="00B8730A">
            <w:pPr>
              <w:jc w:val="center"/>
              <w:rPr>
                <w:szCs w:val="28"/>
              </w:rPr>
            </w:pPr>
            <w:r w:rsidRPr="00B8730A">
              <w:rPr>
                <w:rFonts w:cs="Times New Roman"/>
                <w:szCs w:val="28"/>
              </w:rPr>
              <w:t>Максимова М.А.</w:t>
            </w:r>
            <w:r w:rsidR="005B15C1" w:rsidRPr="00B8730A">
              <w:rPr>
                <w:rFonts w:cs="Times New Roman"/>
                <w:szCs w:val="28"/>
              </w:rPr>
              <w:t xml:space="preserve"> </w:t>
            </w:r>
          </w:p>
        </w:tc>
      </w:tr>
      <w:tr w:rsidR="00AE03FD" w14:paraId="4F0A2679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3C0EFE4F" w14:textId="77777777" w:rsidR="00AE03FD" w:rsidRDefault="009347DF">
            <w:pPr>
              <w:rPr>
                <w:szCs w:val="28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263EF2F2" w14:textId="77777777" w:rsidR="00AE03FD" w:rsidRDefault="00AE03FD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57FAE403" w14:textId="2DD7B3EB" w:rsidR="00AE03FD" w:rsidRPr="00B8730A" w:rsidRDefault="00B8730A">
            <w:pPr>
              <w:jc w:val="center"/>
              <w:rPr>
                <w:szCs w:val="28"/>
              </w:rPr>
            </w:pPr>
            <w:r w:rsidRPr="00B8730A">
              <w:rPr>
                <w:rFonts w:cs="Times New Roman"/>
                <w:szCs w:val="28"/>
              </w:rPr>
              <w:t>Ходыко Е.А.</w:t>
            </w:r>
            <w:r w:rsidR="005B15C1" w:rsidRPr="00B8730A">
              <w:rPr>
                <w:rFonts w:cs="Times New Roman"/>
                <w:szCs w:val="28"/>
              </w:rPr>
              <w:t xml:space="preserve"> </w:t>
            </w:r>
          </w:p>
        </w:tc>
      </w:tr>
      <w:tr w:rsidR="009347DF" w14:paraId="0A173476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5372D290" w14:textId="77777777" w:rsidR="009347DF" w:rsidRDefault="009347DF" w:rsidP="00702416">
            <w:pPr>
              <w:rPr>
                <w:szCs w:val="28"/>
                <w:lang w:val="en-US"/>
              </w:rPr>
            </w:pPr>
            <w:r>
              <w:rPr>
                <w:szCs w:val="28"/>
              </w:rPr>
              <w:t>Студент</w:t>
            </w:r>
          </w:p>
        </w:tc>
        <w:tc>
          <w:tcPr>
            <w:tcW w:w="2311" w:type="dxa"/>
            <w:vAlign w:val="bottom"/>
          </w:tcPr>
          <w:p w14:paraId="7704B9A6" w14:textId="77777777" w:rsidR="009347DF" w:rsidRDefault="009347DF" w:rsidP="00702416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0B52FF42" w14:textId="27002844" w:rsidR="009347DF" w:rsidRPr="00B8730A" w:rsidRDefault="00B8730A" w:rsidP="00702416">
            <w:pPr>
              <w:jc w:val="center"/>
              <w:rPr>
                <w:szCs w:val="28"/>
              </w:rPr>
            </w:pPr>
            <w:r w:rsidRPr="00B8730A">
              <w:rPr>
                <w:rFonts w:cs="Times New Roman"/>
                <w:szCs w:val="28"/>
              </w:rPr>
              <w:t>Тарабанов А.И.</w:t>
            </w:r>
            <w:r w:rsidR="009347DF" w:rsidRPr="00B8730A">
              <w:rPr>
                <w:rFonts w:cs="Times New Roman"/>
                <w:szCs w:val="28"/>
              </w:rPr>
              <w:t xml:space="preserve"> </w:t>
            </w:r>
          </w:p>
        </w:tc>
      </w:tr>
      <w:tr w:rsidR="009347DF" w14:paraId="0C0C65E3" w14:textId="77777777" w:rsidTr="00D70ECE">
        <w:trPr>
          <w:trHeight w:val="614"/>
          <w:jc w:val="center"/>
        </w:trPr>
        <w:tc>
          <w:tcPr>
            <w:tcW w:w="4047" w:type="dxa"/>
            <w:vAlign w:val="bottom"/>
          </w:tcPr>
          <w:p w14:paraId="37445029" w14:textId="77777777" w:rsidR="009347DF" w:rsidRDefault="009347DF" w:rsidP="00702416">
            <w:pPr>
              <w:rPr>
                <w:szCs w:val="28"/>
              </w:rPr>
            </w:pPr>
            <w:r>
              <w:rPr>
                <w:szCs w:val="28"/>
              </w:rPr>
              <w:t>Руководитель</w:t>
            </w:r>
          </w:p>
        </w:tc>
        <w:tc>
          <w:tcPr>
            <w:tcW w:w="2311" w:type="dxa"/>
            <w:vAlign w:val="bottom"/>
          </w:tcPr>
          <w:p w14:paraId="52C3FEB3" w14:textId="77777777" w:rsidR="009347DF" w:rsidRDefault="009347DF" w:rsidP="00702416">
            <w:pPr>
              <w:rPr>
                <w:szCs w:val="28"/>
              </w:rPr>
            </w:pPr>
          </w:p>
        </w:tc>
        <w:tc>
          <w:tcPr>
            <w:tcW w:w="2996" w:type="dxa"/>
            <w:vAlign w:val="bottom"/>
          </w:tcPr>
          <w:p w14:paraId="440EEFA5" w14:textId="489D2DE7" w:rsidR="009347DF" w:rsidRPr="00B8730A" w:rsidRDefault="00B8730A" w:rsidP="00702416">
            <w:pPr>
              <w:jc w:val="center"/>
              <w:rPr>
                <w:szCs w:val="28"/>
              </w:rPr>
            </w:pPr>
            <w:r w:rsidRPr="00B8730A">
              <w:rPr>
                <w:rFonts w:eastAsia="MS Mincho" w:cs="Times New Roman"/>
                <w:szCs w:val="28"/>
                <w:lang w:eastAsia="ja-JP"/>
              </w:rPr>
              <w:t>Шестопалов Р.П.</w:t>
            </w:r>
          </w:p>
        </w:tc>
      </w:tr>
    </w:tbl>
    <w:p w14:paraId="52AD59E1" w14:textId="77777777" w:rsidR="00AE03FD" w:rsidRDefault="005B15C1">
      <w:pPr>
        <w:pStyle w:val="a1"/>
      </w:pPr>
      <w:r>
        <w:br w:type="page"/>
      </w:r>
    </w:p>
    <w:p w14:paraId="5F5DF137" w14:textId="77777777" w:rsidR="00AE03FD" w:rsidRDefault="005B15C1">
      <w:pPr>
        <w:pStyle w:val="a1"/>
        <w:ind w:firstLine="0"/>
        <w:jc w:val="center"/>
        <w:rPr>
          <w:b/>
          <w:bCs/>
        </w:rPr>
      </w:pPr>
      <w:r>
        <w:rPr>
          <w:b/>
          <w:bCs/>
        </w:rPr>
        <w:lastRenderedPageBreak/>
        <w:t>АННОТАЦИЯ</w:t>
      </w:r>
    </w:p>
    <w:p w14:paraId="31FBBB13" w14:textId="38894776" w:rsidR="00AE03FD" w:rsidRDefault="00B13D13">
      <w:pPr>
        <w:pStyle w:val="a1"/>
      </w:pPr>
      <w:r w:rsidRPr="00B13D13">
        <w:t>В отчёте представлена разработка интерактивного приложения для визуализации алгоритма Прима на языке Java с использованием библиотеки Swing. Программа позволяет пользователю создавать и редактировать взвешенный граф, пошагово наблюдать выполнение алгоритма, а также импортировать/экспортировать данные. Описаны архитектура, функциональные требования, процесс реализации и тестирования. Приложение предназначено для образовательных целей и демонстрации работы алгоритма построения минимального остовного дерева.</w:t>
      </w:r>
    </w:p>
    <w:p w14:paraId="2144978E" w14:textId="77777777" w:rsidR="00AE03FD" w:rsidRDefault="00AE03FD">
      <w:pPr>
        <w:pStyle w:val="a1"/>
      </w:pPr>
    </w:p>
    <w:p w14:paraId="5F76D948" w14:textId="77777777" w:rsidR="00AE03FD" w:rsidRDefault="00AE03FD">
      <w:pPr>
        <w:pStyle w:val="a1"/>
      </w:pPr>
    </w:p>
    <w:p w14:paraId="6D7A8FEC" w14:textId="77777777" w:rsidR="00AE03FD" w:rsidRDefault="00AE03FD">
      <w:pPr>
        <w:pStyle w:val="a1"/>
      </w:pPr>
    </w:p>
    <w:p w14:paraId="11F038BD" w14:textId="77777777" w:rsidR="00AE03FD" w:rsidRDefault="00AE03FD">
      <w:pPr>
        <w:pStyle w:val="a1"/>
      </w:pPr>
    </w:p>
    <w:p w14:paraId="47BD62A2" w14:textId="77777777" w:rsidR="00AE03FD" w:rsidRDefault="00AE03FD">
      <w:pPr>
        <w:pStyle w:val="a1"/>
      </w:pPr>
    </w:p>
    <w:p w14:paraId="477DAEA1" w14:textId="77777777" w:rsidR="00AE03FD" w:rsidRDefault="00AE03FD">
      <w:pPr>
        <w:pStyle w:val="a1"/>
      </w:pPr>
    </w:p>
    <w:p w14:paraId="3BA11ECB" w14:textId="77777777" w:rsidR="00AE03FD" w:rsidRDefault="00AE03FD">
      <w:pPr>
        <w:pStyle w:val="a1"/>
      </w:pPr>
    </w:p>
    <w:p w14:paraId="2F273673" w14:textId="77777777" w:rsidR="00AE03FD" w:rsidRDefault="00AE03FD">
      <w:pPr>
        <w:pStyle w:val="a1"/>
      </w:pPr>
    </w:p>
    <w:p w14:paraId="0E60B86A" w14:textId="77777777" w:rsidR="00AE03FD" w:rsidRDefault="00AE03FD">
      <w:pPr>
        <w:pStyle w:val="a1"/>
      </w:pPr>
    </w:p>
    <w:p w14:paraId="2F8F7DCB" w14:textId="77777777" w:rsidR="00AE03FD" w:rsidRDefault="00AE03FD">
      <w:pPr>
        <w:pStyle w:val="a1"/>
      </w:pPr>
    </w:p>
    <w:p w14:paraId="2ED9B2EF" w14:textId="77777777" w:rsidR="00AE03FD" w:rsidRDefault="00AE03FD">
      <w:pPr>
        <w:pStyle w:val="a1"/>
      </w:pPr>
    </w:p>
    <w:p w14:paraId="70B23AA9" w14:textId="77777777" w:rsidR="00AE03FD" w:rsidRDefault="00AE03FD">
      <w:pPr>
        <w:pStyle w:val="a1"/>
      </w:pPr>
    </w:p>
    <w:p w14:paraId="00815C4F" w14:textId="77777777" w:rsidR="00AE03FD" w:rsidRDefault="00AE03FD">
      <w:pPr>
        <w:pStyle w:val="a1"/>
      </w:pPr>
    </w:p>
    <w:p w14:paraId="7DBF005D" w14:textId="77777777" w:rsidR="00AE03FD" w:rsidRPr="003E4478" w:rsidRDefault="005B15C1">
      <w:pPr>
        <w:pStyle w:val="a1"/>
        <w:ind w:firstLine="0"/>
        <w:jc w:val="center"/>
        <w:rPr>
          <w:b/>
          <w:bCs/>
          <w:lang w:val="en-US"/>
        </w:rPr>
      </w:pPr>
      <w:r w:rsidRPr="003E4478">
        <w:rPr>
          <w:b/>
          <w:bCs/>
          <w:lang w:val="en-US"/>
        </w:rPr>
        <w:t>S</w:t>
      </w:r>
      <w:r>
        <w:rPr>
          <w:b/>
          <w:bCs/>
          <w:lang w:val="en-US"/>
        </w:rPr>
        <w:t>UMMARY</w:t>
      </w:r>
    </w:p>
    <w:p w14:paraId="237DDC6F" w14:textId="2BC59872" w:rsidR="00AE03FD" w:rsidRPr="003E4478" w:rsidRDefault="003E4478">
      <w:pPr>
        <w:pStyle w:val="a1"/>
        <w:rPr>
          <w:lang w:val="en-US"/>
        </w:rPr>
      </w:pPr>
      <w:r w:rsidRPr="003E4478">
        <w:rPr>
          <w:lang w:val="en-US"/>
        </w:rPr>
        <w:t>The report presents the development of an interactive application for visualizing Prim's algorithm in Java using the Swing library. The program allows the user to create and edit a weighted graph, observe the algorithm step by step, and import/export data. The architecture, functional requirements, implementation process, and testing are described. The application is intended for educational purposes and for demonstrating the minimum spanning tree algorithm.</w:t>
      </w:r>
      <w:r w:rsidR="005B15C1" w:rsidRPr="003E4478">
        <w:rPr>
          <w:lang w:val="en-US"/>
        </w:rPr>
        <w:br w:type="page"/>
      </w:r>
    </w:p>
    <w:p w14:paraId="0D1D622D" w14:textId="24C01D40" w:rsidR="003E4478" w:rsidRPr="003E4478" w:rsidRDefault="005B15C1" w:rsidP="003E4478">
      <w:pPr>
        <w:spacing w:line="360" w:lineRule="auto"/>
        <w:jc w:val="center"/>
        <w:rPr>
          <w:rFonts w:cs="Times New Roman"/>
          <w:b/>
          <w:lang w:val="en-US"/>
        </w:rPr>
      </w:pPr>
      <w:r>
        <w:rPr>
          <w:rFonts w:cs="Times New Roman"/>
          <w:b/>
        </w:rPr>
        <w:lastRenderedPageBreak/>
        <w:t>СОДЕРЖАНИЕ</w:t>
      </w:r>
    </w:p>
    <w:sdt>
      <w:sdtPr>
        <w:id w:val="1"/>
        <w:docPartObj>
          <w:docPartGallery w:val="Table of Contents"/>
          <w:docPartUnique/>
        </w:docPartObj>
      </w:sdtPr>
      <w:sdtContent>
        <w:p w14:paraId="2A12C2C5" w14:textId="670ECD70" w:rsidR="00E21437" w:rsidRDefault="00AE03FD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 w:rsidR="005B15C1">
            <w:rPr>
              <w:rStyle w:val="af0"/>
            </w:rPr>
            <w:instrText xml:space="preserve"> TOC \z \o "1-9" \u \t "heading 2,1,heading 3,2" \h</w:instrText>
          </w:r>
          <w:r>
            <w:rPr>
              <w:rStyle w:val="af0"/>
            </w:rPr>
            <w:fldChar w:fldCharType="separate"/>
          </w:r>
          <w:hyperlink w:anchor="_Toc235146170" w:history="1">
            <w:r w:rsidR="00E21437" w:rsidRPr="009E4686">
              <w:rPr>
                <w:rStyle w:val="ad"/>
                <w:rFonts w:cs="Times New Roman"/>
                <w:noProof/>
              </w:rPr>
              <w:t>ВВЕДЕНИЕ</w:t>
            </w:r>
            <w:r w:rsidR="00E21437">
              <w:rPr>
                <w:noProof/>
                <w:webHidden/>
              </w:rPr>
              <w:tab/>
            </w:r>
            <w:r w:rsidR="00E21437">
              <w:rPr>
                <w:noProof/>
                <w:webHidden/>
              </w:rPr>
              <w:fldChar w:fldCharType="begin"/>
            </w:r>
            <w:r w:rsidR="00E21437">
              <w:rPr>
                <w:noProof/>
                <w:webHidden/>
              </w:rPr>
              <w:instrText xml:space="preserve"> PAGEREF _Toc235146170 \h </w:instrText>
            </w:r>
            <w:r w:rsidR="00E21437">
              <w:rPr>
                <w:noProof/>
                <w:webHidden/>
              </w:rPr>
            </w:r>
            <w:r w:rsidR="00E21437">
              <w:rPr>
                <w:noProof/>
                <w:webHidden/>
              </w:rPr>
              <w:fldChar w:fldCharType="separate"/>
            </w:r>
            <w:r w:rsidR="00E21437">
              <w:rPr>
                <w:noProof/>
                <w:webHidden/>
              </w:rPr>
              <w:t>14</w:t>
            </w:r>
            <w:r w:rsidR="00E21437">
              <w:rPr>
                <w:noProof/>
                <w:webHidden/>
              </w:rPr>
              <w:fldChar w:fldCharType="end"/>
            </w:r>
          </w:hyperlink>
        </w:p>
        <w:p w14:paraId="2CC6DA75" w14:textId="2AA02566" w:rsidR="00E21437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71" w:history="1">
            <w:r w:rsidRPr="009E4686">
              <w:rPr>
                <w:rStyle w:val="ad"/>
                <w:noProof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77AA4" w14:textId="6EC3D265" w:rsidR="00E21437" w:rsidRDefault="00E21437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72" w:history="1">
            <w:r w:rsidRPr="009E4686">
              <w:rPr>
                <w:rStyle w:val="ad"/>
                <w:noProof/>
              </w:rPr>
              <w:t>1.1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8D201" w14:textId="59B059C4" w:rsidR="00E21437" w:rsidRDefault="00E21437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73" w:history="1">
            <w:r w:rsidRPr="009E4686">
              <w:rPr>
                <w:rStyle w:val="ad"/>
                <w:noProof/>
              </w:rPr>
              <w:t>1.2 Задачи практики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D1D78" w14:textId="414B3613" w:rsidR="00E21437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74" w:history="1">
            <w:r w:rsidRPr="009E4686">
              <w:rPr>
                <w:rStyle w:val="ad"/>
                <w:noProof/>
              </w:rPr>
              <w:t>2 РЕЗУЛЬТАТЫ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F06BC5" w14:textId="59093CA2" w:rsidR="00E21437" w:rsidRDefault="00E21437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75" w:history="1">
            <w:r w:rsidRPr="009E4686">
              <w:rPr>
                <w:rStyle w:val="ad"/>
                <w:noProof/>
              </w:rPr>
              <w:t>2.1. Вводное задание: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42F9" w14:textId="7B656C23" w:rsidR="00E21437" w:rsidRDefault="00E21437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76" w:history="1">
            <w:r w:rsidRPr="009E4686">
              <w:rPr>
                <w:rStyle w:val="ad"/>
                <w:noProof/>
              </w:rPr>
              <w:t>2.2. Составление спецификации программы и плана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4591" w14:textId="533A472B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>
            <w:rPr>
              <w:rStyle w:val="ad"/>
              <w:noProof/>
            </w:rPr>
            <w:tab/>
          </w:r>
          <w:hyperlink w:anchor="_Toc235146177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1. Назначение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_Toc235146177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16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5A328FEF" w14:textId="7DC91DCD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78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2.1. Ввод данных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_Toc235146178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17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60C8AFDE" w14:textId="278931DE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79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2.2. Визуализация графа и алгоритма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_Toc235146179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17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0E0FD502" w14:textId="554AD6CE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80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2.3. Вывод результатов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_Toc235146180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18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106B5CC9" w14:textId="331F8FC7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81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2.4. Дополнительные возможности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_Toc235146181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18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01D34132" w14:textId="5CDB9132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82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3. Пользовательский интерфейс(референс)</w:t>
            </w:r>
            <w:r w:rsidRPr="00E65B8E">
              <w:rPr>
                <w:rStyle w:val="ad"/>
                <w:rFonts w:eastAsia="Times New Roman" w:cs="Times New Roman"/>
                <w:noProof/>
                <w:lang w:val="en-US" w:eastAsia="en-US"/>
              </w:rPr>
              <w:t>: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_Toc235146182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19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2078DB28" w14:textId="6E5E0513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83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4. Принцип работы (визуализация алгоритма):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_Toc235146183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20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577C45A7" w14:textId="27F5A8E8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84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5. Формат входных и выходных данных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_Toc235146184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21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55890A62" w14:textId="165DA1A1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85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5.1. Входной файл (импорт графа)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_Toc235146185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21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05602EF7" w14:textId="210E4CB2" w:rsidR="00E21437" w:rsidRPr="00E65B8E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86" w:history="1">
            <w:r w:rsidRPr="00E65B8E">
              <w:rPr>
                <w:rStyle w:val="ad"/>
                <w:rFonts w:eastAsia="Times New Roman" w:cs="Times New Roman"/>
                <w:noProof/>
                <w:lang w:eastAsia="en-US"/>
              </w:rPr>
              <w:t>5.2. Выходной файл (экспорт результата)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_Toc235146186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21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4F83B9DD" w14:textId="70EA7892" w:rsidR="00E21437" w:rsidRPr="00E65B8E" w:rsidRDefault="00E21437" w:rsidP="00E65B8E">
          <w:pPr>
            <w:pStyle w:val="1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r w:rsidRPr="00E65B8E">
            <w:rPr>
              <w:rStyle w:val="ad"/>
              <w:noProof/>
            </w:rPr>
            <w:tab/>
          </w:r>
          <w:hyperlink w:anchor="_Toc235146187" w:history="1">
            <w:r w:rsidRPr="00E65B8E">
              <w:rPr>
                <w:rStyle w:val="ad"/>
                <w:rFonts w:eastAsia="Times New Roman"/>
                <w:noProof/>
                <w:lang w:eastAsia="en-US"/>
              </w:rPr>
              <w:t>ПЛАН РЕАЛИЗАЦИИ</w:t>
            </w:r>
            <w:r w:rsidRPr="00E65B8E">
              <w:rPr>
                <w:noProof/>
                <w:webHidden/>
              </w:rPr>
              <w:tab/>
            </w:r>
            <w:r w:rsidRPr="00E65B8E">
              <w:rPr>
                <w:noProof/>
                <w:webHidden/>
              </w:rPr>
              <w:fldChar w:fldCharType="begin"/>
            </w:r>
            <w:r w:rsidRPr="00E65B8E">
              <w:rPr>
                <w:noProof/>
                <w:webHidden/>
              </w:rPr>
              <w:instrText xml:space="preserve"> PAGEREF _Toc235146187 \h </w:instrText>
            </w:r>
            <w:r w:rsidRPr="00E65B8E">
              <w:rPr>
                <w:noProof/>
                <w:webHidden/>
              </w:rPr>
            </w:r>
            <w:r w:rsidRPr="00E65B8E">
              <w:rPr>
                <w:noProof/>
                <w:webHidden/>
              </w:rPr>
              <w:fldChar w:fldCharType="separate"/>
            </w:r>
            <w:r w:rsidRPr="00E65B8E">
              <w:rPr>
                <w:noProof/>
                <w:webHidden/>
              </w:rPr>
              <w:t>23</w:t>
            </w:r>
            <w:r w:rsidRPr="00E65B8E">
              <w:rPr>
                <w:noProof/>
                <w:webHidden/>
              </w:rPr>
              <w:fldChar w:fldCharType="end"/>
            </w:r>
          </w:hyperlink>
        </w:p>
        <w:p w14:paraId="0B7E30B9" w14:textId="1B320DD4" w:rsidR="00E21437" w:rsidRDefault="00E21437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96" w:history="1">
            <w:r w:rsidRPr="009E4686">
              <w:rPr>
                <w:rStyle w:val="ad"/>
                <w:noProof/>
              </w:rPr>
              <w:t>2.2.1 Исходные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FF018" w14:textId="1492253C" w:rsidR="00E21437" w:rsidRDefault="00E21437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97" w:history="1">
            <w:r w:rsidRPr="009E4686">
              <w:rPr>
                <w:rStyle w:val="ad"/>
                <w:rFonts w:cs="Times New Roman"/>
                <w:noProof/>
              </w:rPr>
              <w:t>2.2.2 План разработки и распределение ролей в бригаде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4A75BF" w14:textId="51180B8F" w:rsidR="00E21437" w:rsidRDefault="00E21437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98" w:history="1">
            <w:r w:rsidRPr="009E4686">
              <w:rPr>
                <w:rStyle w:val="ad"/>
                <w:noProof/>
              </w:rPr>
              <w:t>2</w:t>
            </w:r>
            <w:r w:rsidRPr="009E4686">
              <w:rPr>
                <w:rStyle w:val="ad"/>
                <w:rFonts w:cs="Times New Roman"/>
                <w:noProof/>
              </w:rPr>
              <w:t>.</w:t>
            </w:r>
            <w:r w:rsidRPr="009E4686">
              <w:rPr>
                <w:rStyle w:val="ad"/>
                <w:noProof/>
              </w:rPr>
              <w:t>2</w:t>
            </w:r>
            <w:r w:rsidRPr="009E4686">
              <w:rPr>
                <w:rStyle w:val="ad"/>
                <w:rFonts w:cs="Times New Roman"/>
                <w:noProof/>
              </w:rPr>
              <w:t>.</w:t>
            </w:r>
            <w:r w:rsidRPr="009E4686">
              <w:rPr>
                <w:rStyle w:val="ad"/>
                <w:noProof/>
              </w:rPr>
              <w:t>3</w:t>
            </w:r>
            <w:r w:rsidRPr="009E4686">
              <w:rPr>
                <w:rStyle w:val="ad"/>
                <w:rFonts w:cs="Times New Roman"/>
                <w:noProof/>
              </w:rPr>
              <w:t xml:space="preserve"> </w:t>
            </w:r>
            <w:r w:rsidRPr="009E4686">
              <w:rPr>
                <w:rStyle w:val="ad"/>
                <w:noProof/>
              </w:rPr>
              <w:t>Уточнение требований после сдачи 1-ой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426F5" w14:textId="2E53A31E" w:rsidR="00E21437" w:rsidRDefault="00E21437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199" w:history="1">
            <w:r w:rsidRPr="009E4686">
              <w:rPr>
                <w:rStyle w:val="ad"/>
                <w:noProof/>
              </w:rPr>
              <w:t>2</w:t>
            </w:r>
            <w:r w:rsidRPr="009E4686">
              <w:rPr>
                <w:rStyle w:val="ad"/>
                <w:rFonts w:cs="Times New Roman"/>
                <w:noProof/>
              </w:rPr>
              <w:t>.</w:t>
            </w:r>
            <w:r w:rsidRPr="009E4686">
              <w:rPr>
                <w:rStyle w:val="ad"/>
                <w:noProof/>
              </w:rPr>
              <w:t>2</w:t>
            </w:r>
            <w:r w:rsidRPr="009E4686">
              <w:rPr>
                <w:rStyle w:val="ad"/>
                <w:rFonts w:cs="Times New Roman"/>
                <w:noProof/>
              </w:rPr>
              <w:t>.</w:t>
            </w:r>
            <w:r w:rsidRPr="009E4686">
              <w:rPr>
                <w:rStyle w:val="ad"/>
                <w:noProof/>
              </w:rPr>
              <w:t>4</w:t>
            </w:r>
            <w:r w:rsidRPr="009E4686">
              <w:rPr>
                <w:rStyle w:val="ad"/>
                <w:rFonts w:cs="Times New Roman"/>
                <w:noProof/>
              </w:rPr>
              <w:t xml:space="preserve"> </w:t>
            </w:r>
            <w:r w:rsidRPr="009E4686">
              <w:rPr>
                <w:rStyle w:val="ad"/>
                <w:noProof/>
              </w:rPr>
              <w:t>Уточнение требований после сдачи 2-ой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77E9D" w14:textId="3BF32096" w:rsidR="00E21437" w:rsidRDefault="00E21437">
          <w:pPr>
            <w:pStyle w:val="3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200" w:history="1">
            <w:r w:rsidRPr="009E4686">
              <w:rPr>
                <w:rStyle w:val="ad"/>
                <w:noProof/>
              </w:rPr>
              <w:t>2.3. Командная итеративная разработка приложения в соответствии со спецификацией и планом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11F63" w14:textId="2763C19C" w:rsidR="00E21437" w:rsidRDefault="00E21437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201" w:history="1">
            <w:r w:rsidRPr="009E4686">
              <w:rPr>
                <w:rStyle w:val="ad"/>
                <w:noProof/>
              </w:rPr>
              <w:t>2.3.1. Структуры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DBDFC" w14:textId="693C53B1" w:rsidR="00E21437" w:rsidRDefault="00E21437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202" w:history="1">
            <w:r w:rsidRPr="009E4686">
              <w:rPr>
                <w:rStyle w:val="ad"/>
                <w:noProof/>
              </w:rPr>
              <w:t>2.3.2. Основные методы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E15AE" w14:textId="6A2420A4" w:rsidR="00E21437" w:rsidRDefault="00E21437">
          <w:pPr>
            <w:pStyle w:val="4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203" w:history="1">
            <w:r w:rsidRPr="009E4686">
              <w:rPr>
                <w:rStyle w:val="ad"/>
                <w:noProof/>
              </w:rPr>
              <w:t>2.3.3.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D2A9B4" w14:textId="6AAF3336" w:rsidR="00E21437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204" w:history="1">
            <w:r w:rsidRPr="009E4686">
              <w:rPr>
                <w:rStyle w:val="ad"/>
                <w:noProof/>
              </w:rPr>
              <w:t>3 ИСПОЛЬЗУЕМЫЕ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C521AC" w14:textId="37796962" w:rsidR="00E21437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205" w:history="1">
            <w:r w:rsidRPr="009E4686">
              <w:rPr>
                <w:rStyle w:val="ad"/>
                <w:noProof/>
              </w:rPr>
              <w:t>4 ОТЗЫВ РУКОВОДИТЕЛЯ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9C808" w14:textId="107B4BAD" w:rsidR="00E21437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206" w:history="1">
            <w:r w:rsidRPr="009E4686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BC12F" w14:textId="224D2AF6" w:rsidR="00E21437" w:rsidRDefault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207" w:history="1">
            <w:r w:rsidRPr="009E4686">
              <w:rPr>
                <w:rStyle w:val="ad"/>
                <w:rFonts w:cs="Times New Roman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8781A" w14:textId="636DB724" w:rsidR="00AE03FD" w:rsidRPr="00E21437" w:rsidRDefault="00E21437" w:rsidP="00E21437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 w:bidi="ar-SA"/>
              <w14:ligatures w14:val="standardContextual"/>
            </w:rPr>
          </w:pPr>
          <w:hyperlink w:anchor="_Toc235146208" w:history="1">
            <w:r w:rsidRPr="009E4686">
              <w:rPr>
                <w:rStyle w:val="ad"/>
                <w:rFonts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_Toc235146208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  <w:r w:rsidR="00AE03FD">
            <w:rPr>
              <w:rStyle w:val="af0"/>
            </w:rPr>
            <w:fldChar w:fldCharType="end"/>
          </w:r>
        </w:p>
      </w:sdtContent>
    </w:sdt>
    <w:p w14:paraId="0DD44A07" w14:textId="77777777" w:rsidR="00AE03FD" w:rsidRDefault="005B15C1">
      <w:pPr>
        <w:pStyle w:val="10"/>
      </w:pPr>
      <w:r>
        <w:br w:type="page"/>
      </w:r>
    </w:p>
    <w:p w14:paraId="24289416" w14:textId="4AFE0CB3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0" w:name="_Toc235146170"/>
      <w:r>
        <w:rPr>
          <w:rFonts w:cs="Times New Roman"/>
        </w:rPr>
        <w:lastRenderedPageBreak/>
        <w:t>ВВЕДЕНИЕ</w:t>
      </w:r>
      <w:bookmarkEnd w:id="0"/>
      <w:r>
        <w:rPr>
          <w:rFonts w:cs="Times New Roman"/>
        </w:rPr>
        <w:t xml:space="preserve"> </w:t>
      </w:r>
    </w:p>
    <w:p w14:paraId="532F3D55" w14:textId="77777777" w:rsidR="0025321F" w:rsidRPr="0025321F" w:rsidRDefault="0025321F" w:rsidP="00D72130">
      <w:pPr>
        <w:pStyle w:val="a1"/>
      </w:pPr>
      <w:bookmarkStart w:id="1" w:name="_Toc73173348"/>
      <w:r w:rsidRPr="0025321F">
        <w:rPr>
          <w:rStyle w:val="af7"/>
          <w:color w:val="0F1115"/>
        </w:rPr>
        <w:t>Предметная область</w:t>
      </w:r>
      <w:r w:rsidRPr="0025321F">
        <w:t> – визуализация алгоритмов на графах. Такие инструменты широко используются в образовательном процессе при изучении дискретной математики, теории алгоритмов и программирования. Наглядное представление шагов алгоритма помогает глубже понять его логику и особенности работы.</w:t>
      </w:r>
    </w:p>
    <w:p w14:paraId="5650B993" w14:textId="77777777" w:rsidR="0025321F" w:rsidRPr="000634F9" w:rsidRDefault="0025321F" w:rsidP="000634F9">
      <w:pPr>
        <w:pStyle w:val="a1"/>
      </w:pPr>
      <w:r w:rsidRPr="000634F9">
        <w:rPr>
          <w:rStyle w:val="af7"/>
        </w:rPr>
        <w:t>Цель практики</w:t>
      </w:r>
      <w:r w:rsidRPr="000634F9">
        <w:t> – разработать интерактивное приложение для визуализации алгоритма Прима, позволяющее пользователю создавать граф, запускать алгоритм пошагово или в автоматическом режиме, а также анализировать результаты.</w:t>
      </w:r>
    </w:p>
    <w:p w14:paraId="71EC121E" w14:textId="77777777" w:rsidR="0025321F" w:rsidRPr="000634F9" w:rsidRDefault="0025321F" w:rsidP="000634F9">
      <w:pPr>
        <w:pStyle w:val="a1"/>
      </w:pPr>
      <w:r w:rsidRPr="000634F9">
        <w:rPr>
          <w:rStyle w:val="af7"/>
        </w:rPr>
        <w:t>Задачи практики</w:t>
      </w:r>
      <w:r w:rsidRPr="000634F9">
        <w:t>:</w:t>
      </w:r>
    </w:p>
    <w:p w14:paraId="08800150" w14:textId="77777777" w:rsidR="0025321F" w:rsidRPr="000634F9" w:rsidRDefault="0025321F">
      <w:pPr>
        <w:pStyle w:val="a1"/>
        <w:numPr>
          <w:ilvl w:val="0"/>
          <w:numId w:val="12"/>
        </w:numPr>
      </w:pPr>
      <w:r w:rsidRPr="000634F9">
        <w:t>Изучить необходимые технологии (язык Java, библиотеку Swing, работу с графическим интерфейсом и событиями мыши).</w:t>
      </w:r>
    </w:p>
    <w:p w14:paraId="31BF09A5" w14:textId="77777777" w:rsidR="0025321F" w:rsidRPr="000634F9" w:rsidRDefault="0025321F">
      <w:pPr>
        <w:pStyle w:val="a1"/>
        <w:numPr>
          <w:ilvl w:val="0"/>
          <w:numId w:val="12"/>
        </w:numPr>
      </w:pPr>
      <w:r w:rsidRPr="000634F9">
        <w:t>Составить спецификацию программы и план разработки.</w:t>
      </w:r>
    </w:p>
    <w:p w14:paraId="08E1BF89" w14:textId="77777777" w:rsidR="0025321F" w:rsidRPr="000634F9" w:rsidRDefault="0025321F">
      <w:pPr>
        <w:pStyle w:val="a1"/>
        <w:numPr>
          <w:ilvl w:val="0"/>
          <w:numId w:val="12"/>
        </w:numPr>
      </w:pPr>
      <w:r w:rsidRPr="000634F9">
        <w:t>Реализовать приложение в команде, применяя итеративный подход, с последующим тестированием и документированием.</w:t>
      </w:r>
    </w:p>
    <w:p w14:paraId="68F41D25" w14:textId="77777777" w:rsidR="00AE03FD" w:rsidRPr="0025321F" w:rsidRDefault="005B15C1" w:rsidP="0025321F">
      <w:pPr>
        <w:spacing w:line="360" w:lineRule="auto"/>
        <w:jc w:val="left"/>
        <w:rPr>
          <w:rFonts w:cs="Times New Roman"/>
          <w:b/>
          <w:bCs/>
          <w:kern w:val="2"/>
          <w:szCs w:val="28"/>
        </w:rPr>
      </w:pPr>
      <w:r w:rsidRPr="0025321F">
        <w:rPr>
          <w:rFonts w:cs="Times New Roman"/>
          <w:szCs w:val="28"/>
        </w:rPr>
        <w:br w:type="page"/>
      </w:r>
    </w:p>
    <w:p w14:paraId="72F44E01" w14:textId="0EDFB8D4" w:rsidR="00AE03FD" w:rsidRDefault="005B15C1" w:rsidP="0025321F">
      <w:pPr>
        <w:pStyle w:val="2"/>
        <w:numPr>
          <w:ilvl w:val="1"/>
          <w:numId w:val="2"/>
        </w:numPr>
      </w:pPr>
      <w:bookmarkStart w:id="2" w:name="_Toc235146171"/>
      <w:r>
        <w:lastRenderedPageBreak/>
        <w:t xml:space="preserve">1 </w:t>
      </w:r>
      <w:bookmarkEnd w:id="1"/>
      <w:r>
        <w:t>ПОСТАНОВКА ЗАДАЧИ</w:t>
      </w:r>
      <w:bookmarkEnd w:id="2"/>
      <w:r>
        <w:t xml:space="preserve"> </w:t>
      </w:r>
      <w:bookmarkStart w:id="3" w:name="_Toc73173349"/>
    </w:p>
    <w:p w14:paraId="21615F32" w14:textId="77777777" w:rsidR="00AE03FD" w:rsidRDefault="005B15C1">
      <w:pPr>
        <w:pStyle w:val="3"/>
        <w:numPr>
          <w:ilvl w:val="2"/>
          <w:numId w:val="2"/>
        </w:numPr>
      </w:pPr>
      <w:bookmarkStart w:id="4" w:name="_Toc235146172"/>
      <w:r>
        <w:t>1.1 Предметная область</w:t>
      </w:r>
      <w:bookmarkEnd w:id="4"/>
    </w:p>
    <w:p w14:paraId="2F8DCB1F" w14:textId="054A9837" w:rsidR="00AE03FD" w:rsidRDefault="0025321F">
      <w:pPr>
        <w:pStyle w:val="a1"/>
      </w:pPr>
      <w:r w:rsidRPr="0025321F">
        <w:t xml:space="preserve">Алгоритм Прима – один из классических алгоритмов для нахождения минимального остовного дерева (MST) во взвешенном неориентированном графе. </w:t>
      </w:r>
      <w:r w:rsidR="00321578" w:rsidRPr="00321578">
        <w:t>Теоретические основы алгоритма описаны в классическом учебнике по алгоритмам [</w:t>
      </w:r>
      <w:r w:rsidR="00D6339D">
        <w:t>1</w:t>
      </w:r>
      <w:r w:rsidR="00321578" w:rsidRPr="00321578">
        <w:t>].</w:t>
      </w:r>
      <w:r w:rsidR="00321578">
        <w:t xml:space="preserve"> </w:t>
      </w:r>
      <w:r w:rsidRPr="0025321F">
        <w:t>Он широко применяется в задачах сетевого проектирования, кластерного анализа и других областях. Визуализация алгоритма позволяет студентам и исследователям наблюдать за процессом выбора рёбер, что способствует лучшему усвоению материала. Разработанное приложение может быть использовано на практических занятиях по курсам «Дискретная математика» и «Алгоритмы и структуры данных».</w:t>
      </w:r>
    </w:p>
    <w:p w14:paraId="6DB62273" w14:textId="77777777" w:rsidR="00AE03FD" w:rsidRDefault="005B15C1">
      <w:pPr>
        <w:pStyle w:val="3"/>
        <w:numPr>
          <w:ilvl w:val="2"/>
          <w:numId w:val="2"/>
        </w:numPr>
      </w:pPr>
      <w:bookmarkStart w:id="5" w:name="_Toc235146173"/>
      <w:r>
        <w:t>1.2 Задачи практики</w:t>
      </w:r>
      <w:bookmarkEnd w:id="5"/>
    </w:p>
    <w:p w14:paraId="7F09FE90" w14:textId="77777777" w:rsidR="0025321F" w:rsidRPr="0025321F" w:rsidRDefault="0025321F" w:rsidP="000634F9">
      <w:pPr>
        <w:pStyle w:val="a1"/>
      </w:pPr>
      <w:r w:rsidRPr="0025321F">
        <w:t>В рамках практики были поставлены следующие задачи:</w:t>
      </w:r>
    </w:p>
    <w:p w14:paraId="3D77DB6A" w14:textId="77777777" w:rsidR="0025321F" w:rsidRPr="0025321F" w:rsidRDefault="0025321F">
      <w:pPr>
        <w:pStyle w:val="a1"/>
        <w:numPr>
          <w:ilvl w:val="0"/>
          <w:numId w:val="13"/>
        </w:numPr>
      </w:pPr>
      <w:r w:rsidRPr="0025321F">
        <w:rPr>
          <w:rStyle w:val="af7"/>
          <w:color w:val="0F1115"/>
        </w:rPr>
        <w:t>Вводное задание:</w:t>
      </w:r>
      <w:r w:rsidRPr="0025321F">
        <w:t> изучение языка Java, библиотеки Swing, принципов событийно-ориентированного программирования и работы с графикой.</w:t>
      </w:r>
    </w:p>
    <w:p w14:paraId="3A294A26" w14:textId="77777777" w:rsidR="0025321F" w:rsidRPr="0025321F" w:rsidRDefault="0025321F">
      <w:pPr>
        <w:pStyle w:val="a1"/>
        <w:numPr>
          <w:ilvl w:val="0"/>
          <w:numId w:val="13"/>
        </w:numPr>
      </w:pPr>
      <w:r w:rsidRPr="0025321F">
        <w:rPr>
          <w:rStyle w:val="af7"/>
          <w:color w:val="0F1115"/>
        </w:rPr>
        <w:t>Составление спецификации программы и плана разработки:</w:t>
      </w:r>
      <w:r w:rsidRPr="0025321F">
        <w:t> определение функциональных требований, описание архитектуры, форматов входных/выходных данных, распределение ролей в бригаде.</w:t>
      </w:r>
    </w:p>
    <w:p w14:paraId="0D464F8A" w14:textId="47C5AE77" w:rsidR="00AE03FD" w:rsidRPr="005A2ECA" w:rsidRDefault="0025321F">
      <w:pPr>
        <w:pStyle w:val="a1"/>
        <w:numPr>
          <w:ilvl w:val="0"/>
          <w:numId w:val="13"/>
        </w:numPr>
      </w:pPr>
      <w:r w:rsidRPr="0025321F">
        <w:rPr>
          <w:rStyle w:val="af7"/>
          <w:color w:val="0F1115"/>
        </w:rPr>
        <w:t>Командная итеративная разработка приложения:</w:t>
      </w:r>
      <w:r w:rsidRPr="0025321F">
        <w:t> реализация моделей данных, алгоритма Прима, графического интерфейса, функций импорта/экспорта, генерации случайного графа, а также тестирование и отладка.</w:t>
      </w:r>
      <w:bookmarkEnd w:id="3"/>
      <w:r w:rsidR="005B15C1">
        <w:br w:type="page"/>
      </w:r>
    </w:p>
    <w:p w14:paraId="5D6610C9" w14:textId="77777777" w:rsidR="00AE03FD" w:rsidRDefault="005B15C1">
      <w:pPr>
        <w:pStyle w:val="2"/>
        <w:numPr>
          <w:ilvl w:val="0"/>
          <w:numId w:val="2"/>
        </w:numPr>
      </w:pPr>
      <w:bookmarkStart w:id="6" w:name="_Toc235146174"/>
      <w:r>
        <w:lastRenderedPageBreak/>
        <w:t>2 РЕЗУЛЬТАТЫ РАБОТЫ</w:t>
      </w:r>
      <w:bookmarkEnd w:id="6"/>
      <w:r>
        <w:t xml:space="preserve"> </w:t>
      </w:r>
    </w:p>
    <w:p w14:paraId="0DA5884F" w14:textId="78C54DE4" w:rsidR="00AE03FD" w:rsidRDefault="005B15C1">
      <w:pPr>
        <w:pStyle w:val="3"/>
        <w:numPr>
          <w:ilvl w:val="2"/>
          <w:numId w:val="2"/>
        </w:numPr>
      </w:pPr>
      <w:bookmarkStart w:id="7" w:name="_Toc235146175"/>
      <w:r>
        <w:t xml:space="preserve">2.1. </w:t>
      </w:r>
      <w:r w:rsidR="00944A72">
        <w:t>Вводное задание:</w:t>
      </w:r>
      <w:bookmarkEnd w:id="7"/>
    </w:p>
    <w:p w14:paraId="7DAB2511" w14:textId="31882550" w:rsidR="0057612A" w:rsidRDefault="00DF2752" w:rsidP="00DF2752">
      <w:pPr>
        <w:pStyle w:val="a1"/>
      </w:pPr>
      <w:r>
        <w:t xml:space="preserve">Все студенты группы в качестве вводного задания выбрали прохождение онлайн-курса </w:t>
      </w:r>
      <w:r>
        <w:rPr>
          <w:lang w:val="en-US"/>
        </w:rPr>
        <w:t>Stepik</w:t>
      </w:r>
      <w:r w:rsidRPr="00DF2752">
        <w:t xml:space="preserve"> “</w:t>
      </w:r>
      <w:hyperlink r:id="rId9" w:tooltip="Java. Базовый курс" w:history="1">
        <w:r w:rsidRPr="00DF2752">
          <w:rPr>
            <w:rStyle w:val="ad"/>
            <w:b/>
            <w:bCs/>
          </w:rPr>
          <w:t>Java. Базовый курс</w:t>
        </w:r>
      </w:hyperlink>
      <w:r w:rsidRPr="00DF2752">
        <w:t>”</w:t>
      </w:r>
      <w:r>
        <w:t xml:space="preserve">. </w:t>
      </w:r>
      <w:r w:rsidR="004F2FE3" w:rsidRPr="004F2FE3">
        <w:t>Дополнительно для углублённого изучения языка использовалась литература [</w:t>
      </w:r>
      <w:r w:rsidR="00D6339D">
        <w:t>2</w:t>
      </w:r>
      <w:r w:rsidR="004F2FE3" w:rsidRPr="004F2FE3">
        <w:t>].</w:t>
      </w:r>
      <w:r w:rsidR="004F2FE3">
        <w:t xml:space="preserve"> </w:t>
      </w:r>
      <w:r>
        <w:t>Ходыко Е.А. и Максимова М.А. выполнили и защитили требуемый минимум курса</w:t>
      </w:r>
      <w:r w:rsidRPr="00DF2752">
        <w:t>:</w:t>
      </w:r>
    </w:p>
    <w:p w14:paraId="51738007" w14:textId="77A3B4A0" w:rsidR="00DF2752" w:rsidRPr="00DF2752" w:rsidRDefault="00DF2752">
      <w:pPr>
        <w:pStyle w:val="a1"/>
        <w:numPr>
          <w:ilvl w:val="0"/>
          <w:numId w:val="4"/>
        </w:numPr>
      </w:pPr>
      <w:r w:rsidRPr="00DF2752">
        <w:t>Введение в Java</w:t>
      </w:r>
    </w:p>
    <w:p w14:paraId="0B5E5649" w14:textId="5DB18B47" w:rsidR="00DF2752" w:rsidRPr="00DF2752" w:rsidRDefault="00DF2752">
      <w:pPr>
        <w:pStyle w:val="a1"/>
        <w:numPr>
          <w:ilvl w:val="0"/>
          <w:numId w:val="4"/>
        </w:numPr>
      </w:pPr>
      <w:r w:rsidRPr="00DF2752">
        <w:t>Базовый синтаксис Java</w:t>
      </w:r>
    </w:p>
    <w:p w14:paraId="498E1585" w14:textId="186B11F4" w:rsidR="00DF2752" w:rsidRPr="00DF2752" w:rsidRDefault="00DF2752">
      <w:pPr>
        <w:pStyle w:val="a1"/>
        <w:numPr>
          <w:ilvl w:val="0"/>
          <w:numId w:val="4"/>
        </w:numPr>
      </w:pPr>
      <w:r w:rsidRPr="00DF2752">
        <w:t>Объекты, классы и пакеты в </w:t>
      </w:r>
      <w:r w:rsidRPr="00DF2752">
        <w:rPr>
          <w:lang w:val="en-US"/>
        </w:rPr>
        <w:t>Java</w:t>
      </w:r>
    </w:p>
    <w:p w14:paraId="34EB43B5" w14:textId="6CF6CF61" w:rsidR="00DF2752" w:rsidRPr="00DF2752" w:rsidRDefault="00DF2752">
      <w:pPr>
        <w:pStyle w:val="a1"/>
        <w:numPr>
          <w:ilvl w:val="0"/>
          <w:numId w:val="4"/>
        </w:numPr>
      </w:pPr>
      <w:r w:rsidRPr="00DF2752">
        <w:t>Знакомство с исключениями</w:t>
      </w:r>
    </w:p>
    <w:p w14:paraId="6BF0C89C" w14:textId="6761F573" w:rsidR="00DF2752" w:rsidRPr="00DF2752" w:rsidRDefault="00DF2752">
      <w:pPr>
        <w:pStyle w:val="a1"/>
        <w:numPr>
          <w:ilvl w:val="0"/>
          <w:numId w:val="4"/>
        </w:numPr>
      </w:pPr>
      <w:r w:rsidRPr="00DF2752">
        <w:t>Обработка исключений. Try-catch</w:t>
      </w:r>
    </w:p>
    <w:p w14:paraId="5A96747F" w14:textId="7E9AD623" w:rsidR="00DF2752" w:rsidRPr="00DF2752" w:rsidRDefault="00DF2752">
      <w:pPr>
        <w:pStyle w:val="a1"/>
        <w:numPr>
          <w:ilvl w:val="0"/>
          <w:numId w:val="4"/>
        </w:numPr>
      </w:pPr>
      <w:r w:rsidRPr="00DF2752">
        <w:t>Доступ к файловой системе</w:t>
      </w:r>
    </w:p>
    <w:p w14:paraId="7CD34419" w14:textId="39BA6925" w:rsidR="00DF2752" w:rsidRPr="00B13D13" w:rsidRDefault="00DF2752" w:rsidP="00DF2752">
      <w:pPr>
        <w:pStyle w:val="a1"/>
        <w:ind w:firstLine="0"/>
      </w:pPr>
      <w:r w:rsidRPr="00B13D13">
        <w:tab/>
      </w:r>
      <w:r>
        <w:t>Тарабанов А.И. выполнил и защитил</w:t>
      </w:r>
      <w:r w:rsidR="00F12D77">
        <w:t>(помимо указанных выше)</w:t>
      </w:r>
      <w:r>
        <w:t xml:space="preserve"> также пункты курса</w:t>
      </w:r>
      <w:r w:rsidRPr="00DF2752">
        <w:t>:</w:t>
      </w:r>
    </w:p>
    <w:p w14:paraId="4C341DC8" w14:textId="6864837F" w:rsidR="00DF2752" w:rsidRPr="00307C8B" w:rsidRDefault="00307C8B">
      <w:pPr>
        <w:pStyle w:val="a1"/>
        <w:numPr>
          <w:ilvl w:val="0"/>
          <w:numId w:val="5"/>
        </w:numPr>
        <w:rPr>
          <w:lang w:val="en-US"/>
        </w:rPr>
      </w:pPr>
      <w:r w:rsidRPr="00307C8B">
        <w:t>Обработка ошибок, исключения, отладка</w:t>
      </w:r>
    </w:p>
    <w:p w14:paraId="1F9CFDA2" w14:textId="5611E539" w:rsidR="00307C8B" w:rsidRPr="00307C8B" w:rsidRDefault="00307C8B">
      <w:pPr>
        <w:pStyle w:val="a1"/>
        <w:numPr>
          <w:ilvl w:val="0"/>
          <w:numId w:val="5"/>
        </w:numPr>
      </w:pPr>
      <w:r w:rsidRPr="00307C8B">
        <w:t>Ввод-вывод, доступ к файловой системе</w:t>
      </w:r>
    </w:p>
    <w:p w14:paraId="43FF6BFB" w14:textId="71DDED16" w:rsidR="00307C8B" w:rsidRPr="00307C8B" w:rsidRDefault="00307C8B">
      <w:pPr>
        <w:pStyle w:val="a1"/>
        <w:numPr>
          <w:ilvl w:val="0"/>
          <w:numId w:val="5"/>
        </w:numPr>
      </w:pPr>
      <w:r w:rsidRPr="00307C8B">
        <w:t>Generics. Collections. Strea</w:t>
      </w:r>
      <w:r w:rsidRPr="00307C8B">
        <w:rPr>
          <w:lang w:val="en-US"/>
        </w:rPr>
        <w:t>ms</w:t>
      </w:r>
    </w:p>
    <w:p w14:paraId="29B9ED7F" w14:textId="77777777" w:rsidR="00AE03FD" w:rsidRDefault="005B15C1">
      <w:pPr>
        <w:pStyle w:val="3"/>
        <w:numPr>
          <w:ilvl w:val="2"/>
          <w:numId w:val="2"/>
        </w:numPr>
      </w:pPr>
      <w:bookmarkStart w:id="8" w:name="_Toc235146176"/>
      <w:r>
        <w:t xml:space="preserve">2.2. </w:t>
      </w:r>
      <w:r w:rsidR="00FD19DE">
        <w:t>Составление</w:t>
      </w:r>
      <w:r w:rsidR="0055338B" w:rsidRPr="0055338B">
        <w:t xml:space="preserve"> спецификации программы и плана разработки</w:t>
      </w:r>
      <w:bookmarkEnd w:id="8"/>
    </w:p>
    <w:p w14:paraId="28A22EDD" w14:textId="77777777" w:rsidR="00307C8B" w:rsidRPr="002F23FC" w:rsidRDefault="00307C8B" w:rsidP="002F23FC">
      <w:pPr>
        <w:pStyle w:val="a1"/>
        <w:rPr>
          <w:b/>
          <w:bCs/>
          <w:lang w:eastAsia="en-US" w:bidi="ar-SA"/>
        </w:rPr>
      </w:pPr>
      <w:bookmarkStart w:id="9" w:name="_Toc235146177"/>
      <w:r w:rsidRPr="002F23FC">
        <w:rPr>
          <w:b/>
          <w:bCs/>
          <w:lang w:eastAsia="en-US" w:bidi="ar-SA"/>
        </w:rPr>
        <w:t>1. Назначение</w:t>
      </w:r>
      <w:bookmarkEnd w:id="9"/>
    </w:p>
    <w:p w14:paraId="70EC99AB" w14:textId="77777777" w:rsidR="00307C8B" w:rsidRPr="00307C8B" w:rsidRDefault="00307C8B" w:rsidP="002F23FC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Программа предназначена для демонстрации работы алгоритма Прима построения минимального остовного дерева во взвешенном неориентированном графе. Она позволяет пользователю:</w:t>
      </w:r>
    </w:p>
    <w:p w14:paraId="3FD0169A" w14:textId="77777777" w:rsidR="00307C8B" w:rsidRPr="00307C8B" w:rsidRDefault="00307C8B">
      <w:pPr>
        <w:pStyle w:val="a1"/>
        <w:numPr>
          <w:ilvl w:val="0"/>
          <w:numId w:val="14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вводить граф в интерактивном режиме</w:t>
      </w:r>
    </w:p>
    <w:p w14:paraId="2CFFF7ED" w14:textId="77777777" w:rsidR="00307C8B" w:rsidRPr="00307C8B" w:rsidRDefault="00307C8B">
      <w:pPr>
        <w:pStyle w:val="a1"/>
        <w:numPr>
          <w:ilvl w:val="0"/>
          <w:numId w:val="14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визуально наблюдать пошаговое выполнение алгоритма</w:t>
      </w:r>
    </w:p>
    <w:p w14:paraId="72D6FABD" w14:textId="77777777" w:rsidR="00307C8B" w:rsidRPr="00307C8B" w:rsidRDefault="00307C8B">
      <w:pPr>
        <w:pStyle w:val="a1"/>
        <w:numPr>
          <w:ilvl w:val="0"/>
          <w:numId w:val="14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получать итоговое минимальное остовное дерево и его вес</w:t>
      </w:r>
    </w:p>
    <w:p w14:paraId="3C5E14FA" w14:textId="77777777" w:rsidR="00307C8B" w:rsidRPr="00307C8B" w:rsidRDefault="00307C8B">
      <w:pPr>
        <w:pStyle w:val="a1"/>
        <w:numPr>
          <w:ilvl w:val="0"/>
          <w:numId w:val="14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экспортировать результаты</w:t>
      </w:r>
    </w:p>
    <w:p w14:paraId="00579F74" w14:textId="77777777" w:rsidR="00307C8B" w:rsidRPr="00307C8B" w:rsidRDefault="00307C8B" w:rsidP="002F23FC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 xml:space="preserve">Программа ориентирована на образовательные цели, а также может использоваться для проверки правильности работы алгоритма на </w:t>
      </w:r>
      <w:r w:rsidRPr="00307C8B">
        <w:rPr>
          <w:rFonts w:eastAsia="Aptos"/>
          <w:szCs w:val="22"/>
          <w:lang w:eastAsia="en-US" w:bidi="ar-SA"/>
        </w:rPr>
        <w:lastRenderedPageBreak/>
        <w:t>пользовательских данных (например, для проверки своих решений по математике).</w:t>
      </w:r>
    </w:p>
    <w:p w14:paraId="123F567D" w14:textId="13DFDB10" w:rsidR="00307C8B" w:rsidRPr="002F23FC" w:rsidRDefault="00307C8B" w:rsidP="002F23FC">
      <w:pPr>
        <w:pStyle w:val="a1"/>
        <w:rPr>
          <w:rFonts w:eastAsia="Aptos"/>
          <w:b/>
          <w:bCs/>
          <w:kern w:val="2"/>
          <w:lang w:eastAsia="en-US" w:bidi="ar-SA"/>
        </w:rPr>
      </w:pPr>
      <w:r w:rsidRPr="002F23FC">
        <w:rPr>
          <w:b/>
          <w:bCs/>
          <w:lang w:eastAsia="en-US" w:bidi="ar-SA"/>
        </w:rPr>
        <w:t>2. Функциональные требования</w:t>
      </w:r>
    </w:p>
    <w:p w14:paraId="22E5B7FB" w14:textId="77777777" w:rsidR="00307C8B" w:rsidRPr="002F23FC" w:rsidRDefault="00307C8B" w:rsidP="002F23FC">
      <w:pPr>
        <w:pStyle w:val="a1"/>
        <w:rPr>
          <w:b/>
          <w:bCs/>
          <w:lang w:eastAsia="en-US" w:bidi="ar-SA"/>
        </w:rPr>
      </w:pPr>
      <w:bookmarkStart w:id="10" w:name="_Toc235146178"/>
      <w:r w:rsidRPr="002F23FC">
        <w:rPr>
          <w:b/>
          <w:bCs/>
          <w:lang w:eastAsia="en-US" w:bidi="ar-SA"/>
        </w:rPr>
        <w:t>2.1. Ввод данных</w:t>
      </w:r>
      <w:bookmarkEnd w:id="10"/>
    </w:p>
    <w:p w14:paraId="61CFD5FF" w14:textId="77777777" w:rsidR="00307C8B" w:rsidRPr="00307C8B" w:rsidRDefault="00307C8B" w:rsidP="002F23FC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Планируется, что программа будет поддерживать два равноправных способа задания графа:</w:t>
      </w:r>
    </w:p>
    <w:p w14:paraId="7D519237" w14:textId="77777777" w:rsidR="00307C8B" w:rsidRPr="00307C8B" w:rsidRDefault="00307C8B" w:rsidP="002F23FC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1. Интерактивный ввод (в приложении). Пользователь создаёт граф непосредственно на холсте с помощью мыши:</w:t>
      </w:r>
    </w:p>
    <w:p w14:paraId="3D634E7A" w14:textId="77777777" w:rsidR="00307C8B" w:rsidRPr="00307C8B" w:rsidRDefault="00307C8B">
      <w:pPr>
        <w:pStyle w:val="a1"/>
        <w:numPr>
          <w:ilvl w:val="0"/>
          <w:numId w:val="15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Вершина добавляется, например, щелчком левой кнопки мыши по свободному месту холста.</w:t>
      </w:r>
    </w:p>
    <w:p w14:paraId="25C679F6" w14:textId="77777777" w:rsidR="00307C8B" w:rsidRPr="00307C8B" w:rsidRDefault="00307C8B">
      <w:pPr>
        <w:pStyle w:val="a1"/>
        <w:numPr>
          <w:ilvl w:val="0"/>
          <w:numId w:val="15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Ребро создаётся путём выделения двух вершин (например, последовательными щелчками с зажатой клавишей Ctrl или с помощью перетаскивания от одной вершины к другой). После выбора вершин появляется диалоговое окно для ввода веса ребра (положительное целое или вещественное число).</w:t>
      </w:r>
    </w:p>
    <w:p w14:paraId="4A418B76" w14:textId="77777777" w:rsidR="00307C8B" w:rsidRPr="00307C8B" w:rsidRDefault="00307C8B">
      <w:pPr>
        <w:pStyle w:val="a1"/>
        <w:numPr>
          <w:ilvl w:val="0"/>
          <w:numId w:val="15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Вершины можно перемещать по холсту перетаскиванием.</w:t>
      </w:r>
    </w:p>
    <w:p w14:paraId="4F901771" w14:textId="77777777" w:rsidR="00307C8B" w:rsidRPr="00307C8B" w:rsidRDefault="00307C8B">
      <w:pPr>
        <w:pStyle w:val="a1"/>
        <w:numPr>
          <w:ilvl w:val="0"/>
          <w:numId w:val="15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Вершину или ребро можно удалить через контекстное меню (правая кнопка мыши) или клавишей Delete при выделении.</w:t>
      </w:r>
    </w:p>
    <w:p w14:paraId="65E02144" w14:textId="77777777" w:rsidR="00307C8B" w:rsidRPr="00307C8B" w:rsidRDefault="00307C8B" w:rsidP="002F23FC">
      <w:pPr>
        <w:pStyle w:val="a1"/>
        <w:rPr>
          <w:rFonts w:eastAsia="Aptos"/>
          <w:szCs w:val="22"/>
          <w:lang w:eastAsia="en-US" w:bidi="ar-SA"/>
        </w:rPr>
      </w:pPr>
    </w:p>
    <w:p w14:paraId="62691806" w14:textId="77777777" w:rsidR="00307C8B" w:rsidRPr="00307C8B" w:rsidRDefault="00307C8B" w:rsidP="002F23FC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2. Импорт из файла. Файл должен быть в текстовом формате (подробности в разделе 5).</w:t>
      </w:r>
    </w:p>
    <w:p w14:paraId="74CB94B7" w14:textId="77777777" w:rsidR="00307C8B" w:rsidRPr="00307C8B" w:rsidRDefault="00307C8B" w:rsidP="002F23FC">
      <w:pPr>
        <w:pStyle w:val="a1"/>
        <w:rPr>
          <w:rFonts w:eastAsia="Aptos"/>
          <w:szCs w:val="22"/>
          <w:lang w:eastAsia="en-US" w:bidi="ar-SA"/>
        </w:rPr>
      </w:pPr>
    </w:p>
    <w:p w14:paraId="411517F5" w14:textId="77777777" w:rsidR="00307C8B" w:rsidRPr="00307C8B" w:rsidRDefault="00307C8B" w:rsidP="002F23FC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В обоих случаях граф должен быть связным и взвешенным (</w:t>
      </w:r>
      <w:proofErr w:type="gramStart"/>
      <w:r w:rsidRPr="00307C8B">
        <w:rPr>
          <w:rFonts w:eastAsia="Aptos"/>
          <w:szCs w:val="22"/>
          <w:lang w:eastAsia="en-US" w:bidi="ar-SA"/>
        </w:rPr>
        <w:t>веса &gt;</w:t>
      </w:r>
      <w:proofErr w:type="gramEnd"/>
      <w:r w:rsidRPr="00307C8B">
        <w:rPr>
          <w:rFonts w:eastAsia="Aptos"/>
          <w:szCs w:val="22"/>
          <w:lang w:eastAsia="en-US" w:bidi="ar-SA"/>
        </w:rPr>
        <w:t xml:space="preserve"> 0). При попытке запустить алгоритм на несвязном графе программа выводит предупреждение и не начинает выполнение. Также проверяется отсутствие петель и кратных рёбер (при необходимости).</w:t>
      </w:r>
    </w:p>
    <w:p w14:paraId="6144E5FF" w14:textId="77777777" w:rsidR="00307C8B" w:rsidRPr="00307C8B" w:rsidRDefault="00307C8B" w:rsidP="00307C8B">
      <w:pPr>
        <w:suppressAutoHyphens w:val="0"/>
        <w:spacing w:before="40" w:after="40" w:line="360" w:lineRule="auto"/>
        <w:ind w:firstLine="709"/>
        <w:rPr>
          <w:rFonts w:eastAsia="Aptos" w:cs="Times New Roman"/>
          <w:b/>
          <w:bCs/>
          <w:szCs w:val="22"/>
          <w:lang w:eastAsia="en-US" w:bidi="ar-SA"/>
        </w:rPr>
      </w:pPr>
    </w:p>
    <w:p w14:paraId="2B38593B" w14:textId="77777777" w:rsidR="00307C8B" w:rsidRPr="008174C4" w:rsidRDefault="00307C8B" w:rsidP="008174C4">
      <w:pPr>
        <w:pStyle w:val="a1"/>
        <w:rPr>
          <w:b/>
          <w:bCs/>
          <w:lang w:eastAsia="en-US" w:bidi="ar-SA"/>
        </w:rPr>
      </w:pPr>
      <w:bookmarkStart w:id="11" w:name="_Toc235146179"/>
      <w:r w:rsidRPr="008174C4">
        <w:rPr>
          <w:b/>
          <w:bCs/>
          <w:lang w:eastAsia="en-US" w:bidi="ar-SA"/>
        </w:rPr>
        <w:t>2.2. Визуализация графа и алгоритма</w:t>
      </w:r>
      <w:bookmarkEnd w:id="11"/>
    </w:p>
    <w:p w14:paraId="2BC3EDFF" w14:textId="77777777" w:rsidR="00307C8B" w:rsidRPr="00307C8B" w:rsidRDefault="00307C8B" w:rsidP="008174C4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lastRenderedPageBreak/>
        <w:t>Граф будет отображаться в виде вершин (кругов) и рёбер (линий) с подписями весов.</w:t>
      </w:r>
    </w:p>
    <w:p w14:paraId="168E2702" w14:textId="77777777" w:rsidR="00307C8B" w:rsidRPr="00307C8B" w:rsidRDefault="00307C8B" w:rsidP="008174C4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lang w:eastAsia="en-US" w:bidi="ar-SA"/>
        </w:rPr>
        <w:t>На каждом шаге алгоритма могут подсвечиваются:</w:t>
      </w:r>
    </w:p>
    <w:p w14:paraId="667B2342" w14:textId="77777777" w:rsidR="00307C8B" w:rsidRPr="00307C8B" w:rsidRDefault="00307C8B">
      <w:pPr>
        <w:pStyle w:val="a1"/>
        <w:numPr>
          <w:ilvl w:val="0"/>
          <w:numId w:val="16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текущая вершина, добавляемая в остов</w:t>
      </w:r>
    </w:p>
    <w:p w14:paraId="1D048946" w14:textId="77777777" w:rsidR="00307C8B" w:rsidRPr="00307C8B" w:rsidRDefault="00307C8B">
      <w:pPr>
        <w:pStyle w:val="a1"/>
        <w:numPr>
          <w:ilvl w:val="0"/>
          <w:numId w:val="16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ребро, добавляемое в остов (выделяется цветом)</w:t>
      </w:r>
    </w:p>
    <w:p w14:paraId="5213044A" w14:textId="77777777" w:rsidR="00307C8B" w:rsidRPr="00307C8B" w:rsidRDefault="00307C8B">
      <w:pPr>
        <w:pStyle w:val="a1"/>
        <w:numPr>
          <w:ilvl w:val="0"/>
          <w:numId w:val="16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множество уже построенных вершин и рёбер</w:t>
      </w:r>
    </w:p>
    <w:p w14:paraId="3E987E1F" w14:textId="77777777" w:rsidR="00307C8B" w:rsidRPr="00307C8B" w:rsidRDefault="00307C8B">
      <w:pPr>
        <w:pStyle w:val="a1"/>
        <w:numPr>
          <w:ilvl w:val="0"/>
          <w:numId w:val="16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кандидаты на добавление (рёбра, пересекающие разрез) с их весами</w:t>
      </w:r>
    </w:p>
    <w:p w14:paraId="7B2B5309" w14:textId="77777777" w:rsidR="00307C8B" w:rsidRPr="00307C8B" w:rsidRDefault="00307C8B" w:rsidP="008174C4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Панель управления содержит кнопки:</w:t>
      </w:r>
    </w:p>
    <w:p w14:paraId="481D7010" w14:textId="77777777" w:rsidR="00307C8B" w:rsidRPr="00307C8B" w:rsidRDefault="00307C8B">
      <w:pPr>
        <w:pStyle w:val="a1"/>
        <w:numPr>
          <w:ilvl w:val="0"/>
          <w:numId w:val="17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«Следующий шаг» – переход к следующей итерации;</w:t>
      </w:r>
    </w:p>
    <w:p w14:paraId="2C60EFF4" w14:textId="77777777" w:rsidR="00307C8B" w:rsidRPr="00307C8B" w:rsidRDefault="00307C8B">
      <w:pPr>
        <w:pStyle w:val="a1"/>
        <w:numPr>
          <w:ilvl w:val="0"/>
          <w:numId w:val="17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«Автозапуск» – непрерывное выполнение с регулируемой скоростью (регуляция при помощи ползунка);</w:t>
      </w:r>
    </w:p>
    <w:p w14:paraId="1DE22AD3" w14:textId="77777777" w:rsidR="00307C8B" w:rsidRPr="00307C8B" w:rsidRDefault="00307C8B">
      <w:pPr>
        <w:pStyle w:val="a1"/>
        <w:numPr>
          <w:ilvl w:val="0"/>
          <w:numId w:val="17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«Сброс» – возврат к исходному графу;</w:t>
      </w:r>
    </w:p>
    <w:p w14:paraId="0891A990" w14:textId="77777777" w:rsidR="00307C8B" w:rsidRPr="00307C8B" w:rsidRDefault="00307C8B">
      <w:pPr>
        <w:pStyle w:val="a1"/>
        <w:numPr>
          <w:ilvl w:val="0"/>
          <w:numId w:val="17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«Завершить» – переход к финальному состоянию.</w:t>
      </w:r>
    </w:p>
    <w:p w14:paraId="5722A2AC" w14:textId="77777777" w:rsidR="00307C8B" w:rsidRPr="00307C8B" w:rsidRDefault="00307C8B" w:rsidP="008174C4">
      <w:pPr>
        <w:pStyle w:val="a1"/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Визуализация поддерживает масштабирование и перемещение графа (zoom).</w:t>
      </w:r>
    </w:p>
    <w:p w14:paraId="66C78483" w14:textId="77777777" w:rsidR="00307C8B" w:rsidRPr="00307C8B" w:rsidRDefault="00307C8B" w:rsidP="008174C4">
      <w:pPr>
        <w:pStyle w:val="a1"/>
        <w:rPr>
          <w:rFonts w:eastAsia="Aptos"/>
          <w:kern w:val="2"/>
          <w:lang w:eastAsia="en-US" w:bidi="ar-SA"/>
        </w:rPr>
      </w:pPr>
    </w:p>
    <w:p w14:paraId="0F33823D" w14:textId="77777777" w:rsidR="00307C8B" w:rsidRPr="008174C4" w:rsidRDefault="00307C8B" w:rsidP="008174C4">
      <w:pPr>
        <w:pStyle w:val="a1"/>
        <w:rPr>
          <w:b/>
          <w:bCs/>
          <w:lang w:eastAsia="en-US" w:bidi="ar-SA"/>
        </w:rPr>
      </w:pPr>
      <w:bookmarkStart w:id="12" w:name="_Toc235146180"/>
      <w:r w:rsidRPr="008174C4">
        <w:rPr>
          <w:b/>
          <w:bCs/>
          <w:lang w:eastAsia="en-US" w:bidi="ar-SA"/>
        </w:rPr>
        <w:t>2.3. Вывод результатов</w:t>
      </w:r>
      <w:bookmarkEnd w:id="12"/>
    </w:p>
    <w:p w14:paraId="4618202C" w14:textId="77777777" w:rsidR="00307C8B" w:rsidRPr="00307C8B" w:rsidRDefault="00307C8B" w:rsidP="008174C4">
      <w:pPr>
        <w:pStyle w:val="a1"/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После завершения работы алгоритма программа отображает:</w:t>
      </w:r>
    </w:p>
    <w:p w14:paraId="269712CD" w14:textId="77777777" w:rsidR="00307C8B" w:rsidRPr="00307C8B" w:rsidRDefault="00307C8B">
      <w:pPr>
        <w:pStyle w:val="a1"/>
        <w:numPr>
          <w:ilvl w:val="0"/>
          <w:numId w:val="18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минимальное остовное дерево (подсвеченные рёбра);</w:t>
      </w:r>
    </w:p>
    <w:p w14:paraId="0CB8FBA5" w14:textId="77777777" w:rsidR="00307C8B" w:rsidRPr="00307C8B" w:rsidRDefault="00307C8B">
      <w:pPr>
        <w:pStyle w:val="a1"/>
        <w:numPr>
          <w:ilvl w:val="0"/>
          <w:numId w:val="18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общий вес дерева;</w:t>
      </w:r>
    </w:p>
    <w:p w14:paraId="2F9AB31F" w14:textId="77777777" w:rsidR="00307C8B" w:rsidRPr="00307C8B" w:rsidRDefault="00307C8B">
      <w:pPr>
        <w:pStyle w:val="a1"/>
        <w:numPr>
          <w:ilvl w:val="0"/>
          <w:numId w:val="18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список рёбер, входящих в MST, с указанием порядка их добавления.</w:t>
      </w:r>
    </w:p>
    <w:p w14:paraId="5CD67F5B" w14:textId="06EC6A0A" w:rsidR="00307C8B" w:rsidRPr="00307C8B" w:rsidRDefault="00C51199" w:rsidP="008174C4">
      <w:pPr>
        <w:pStyle w:val="a1"/>
        <w:rPr>
          <w:rFonts w:eastAsia="Aptos"/>
          <w:kern w:val="2"/>
          <w:lang w:eastAsia="en-US" w:bidi="ar-SA"/>
        </w:rPr>
      </w:pPr>
      <w:r>
        <w:rPr>
          <w:rFonts w:eastAsia="Aptos"/>
          <w:kern w:val="2"/>
          <w:lang w:eastAsia="en-US" w:bidi="ar-SA"/>
        </w:rPr>
        <w:t>А также в</w:t>
      </w:r>
      <w:r w:rsidR="00307C8B" w:rsidRPr="00307C8B">
        <w:rPr>
          <w:rFonts w:eastAsia="Aptos"/>
          <w:kern w:val="2"/>
          <w:lang w:eastAsia="en-US" w:bidi="ar-SA"/>
        </w:rPr>
        <w:t>озможность сохранить результаты в текстовый файл (формат – см. раздел 5.1).</w:t>
      </w:r>
    </w:p>
    <w:p w14:paraId="2BE0B0C2" w14:textId="77777777" w:rsidR="00307C8B" w:rsidRPr="00307C8B" w:rsidRDefault="00307C8B" w:rsidP="008174C4">
      <w:pPr>
        <w:pStyle w:val="a1"/>
        <w:rPr>
          <w:rFonts w:eastAsia="Aptos"/>
          <w:kern w:val="2"/>
          <w:lang w:eastAsia="en-US" w:bidi="ar-SA"/>
        </w:rPr>
      </w:pPr>
    </w:p>
    <w:p w14:paraId="65E9CF20" w14:textId="77777777" w:rsidR="00307C8B" w:rsidRPr="00307C8B" w:rsidRDefault="00307C8B" w:rsidP="008174C4">
      <w:pPr>
        <w:pStyle w:val="a1"/>
        <w:rPr>
          <w:lang w:eastAsia="en-US" w:bidi="ar-SA"/>
        </w:rPr>
      </w:pPr>
      <w:bookmarkStart w:id="13" w:name="_Toc235146181"/>
      <w:r w:rsidRPr="00307C8B">
        <w:rPr>
          <w:lang w:eastAsia="en-US" w:bidi="ar-SA"/>
        </w:rPr>
        <w:t>2.4. Дополнительные возможности</w:t>
      </w:r>
      <w:bookmarkEnd w:id="13"/>
    </w:p>
    <w:p w14:paraId="55BBF7DC" w14:textId="77777777" w:rsidR="00307C8B" w:rsidRPr="00307C8B" w:rsidRDefault="00307C8B">
      <w:pPr>
        <w:pStyle w:val="a1"/>
        <w:numPr>
          <w:ilvl w:val="0"/>
          <w:numId w:val="19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t>Генерация случайного графа по заданному числу вершин и плотности рёбер.</w:t>
      </w:r>
    </w:p>
    <w:p w14:paraId="2629AD7F" w14:textId="6ADC128E" w:rsidR="00307C8B" w:rsidRPr="00F12D77" w:rsidRDefault="00307C8B">
      <w:pPr>
        <w:pStyle w:val="a1"/>
        <w:numPr>
          <w:ilvl w:val="0"/>
          <w:numId w:val="19"/>
        </w:numPr>
        <w:rPr>
          <w:rFonts w:eastAsia="Aptos"/>
          <w:kern w:val="2"/>
          <w:lang w:eastAsia="en-US" w:bidi="ar-SA"/>
        </w:rPr>
      </w:pPr>
      <w:r w:rsidRPr="00307C8B">
        <w:rPr>
          <w:rFonts w:eastAsia="Aptos"/>
          <w:kern w:val="2"/>
          <w:lang w:eastAsia="en-US" w:bidi="ar-SA"/>
        </w:rPr>
        <w:lastRenderedPageBreak/>
        <w:t>Отображение таблицы состояний (для каждой вершины – расстояние до остова и родительская вершина).</w:t>
      </w:r>
    </w:p>
    <w:p w14:paraId="27F1B2E3" w14:textId="27B0A642" w:rsidR="00307C8B" w:rsidRPr="008174C4" w:rsidRDefault="00307C8B" w:rsidP="008174C4">
      <w:pPr>
        <w:pStyle w:val="a1"/>
        <w:rPr>
          <w:b/>
          <w:bCs/>
          <w:lang w:eastAsia="en-US" w:bidi="ar-SA"/>
        </w:rPr>
      </w:pPr>
      <w:bookmarkStart w:id="14" w:name="_Toc235146182"/>
      <w:r w:rsidRPr="008174C4">
        <w:rPr>
          <w:b/>
          <w:bCs/>
          <w:lang w:eastAsia="en-US" w:bidi="ar-SA"/>
        </w:rPr>
        <w:t>3. Пользовательский интерфейс(референс</w:t>
      </w:r>
      <w:proofErr w:type="gramStart"/>
      <w:r w:rsidRPr="008174C4">
        <w:rPr>
          <w:b/>
          <w:bCs/>
          <w:lang w:eastAsia="en-US" w:bidi="ar-SA"/>
        </w:rPr>
        <w:t>)</w:t>
      </w:r>
      <w:r w:rsidR="00AE42C2">
        <w:rPr>
          <w:lang w:val="en-US" w:eastAsia="en-US" w:bidi="ar-SA"/>
        </w:rPr>
        <w:t>(</w:t>
      </w:r>
      <w:proofErr w:type="gramEnd"/>
      <w:r w:rsidR="00AE42C2">
        <w:rPr>
          <w:lang w:eastAsia="en-US" w:bidi="ar-SA"/>
        </w:rPr>
        <w:t>рис. 1</w:t>
      </w:r>
      <w:r w:rsidR="00AE42C2">
        <w:rPr>
          <w:lang w:val="en-US" w:eastAsia="en-US" w:bidi="ar-SA"/>
        </w:rPr>
        <w:t>)</w:t>
      </w:r>
      <w:r w:rsidRPr="008174C4">
        <w:rPr>
          <w:b/>
          <w:bCs/>
          <w:lang w:val="en-US" w:eastAsia="en-US" w:bidi="ar-SA"/>
        </w:rPr>
        <w:t>:</w:t>
      </w:r>
      <w:bookmarkEnd w:id="14"/>
    </w:p>
    <w:p w14:paraId="7E686875" w14:textId="77777777" w:rsidR="00307C8B" w:rsidRPr="00307C8B" w:rsidRDefault="00307C8B" w:rsidP="00307C8B">
      <w:pPr>
        <w:suppressAutoHyphens w:val="0"/>
        <w:spacing w:after="160" w:line="278" w:lineRule="auto"/>
        <w:jc w:val="left"/>
        <w:rPr>
          <w:rFonts w:ascii="Aptos" w:eastAsia="Aptos" w:hAnsi="Aptos" w:cs="Times New Roman"/>
          <w:kern w:val="2"/>
          <w:sz w:val="24"/>
          <w:szCs w:val="24"/>
          <w:lang w:eastAsia="en-US" w:bidi="ar-SA"/>
        </w:rPr>
      </w:pPr>
    </w:p>
    <w:p w14:paraId="067C40FA" w14:textId="77777777" w:rsidR="00307C8B" w:rsidRPr="00307C8B" w:rsidRDefault="00307C8B" w:rsidP="00307C8B">
      <w:pPr>
        <w:suppressAutoHyphens w:val="0"/>
        <w:spacing w:after="160" w:line="278" w:lineRule="auto"/>
        <w:rPr>
          <w:rFonts w:eastAsia="Aptos" w:cs="Times New Roman"/>
          <w:b/>
          <w:bCs/>
          <w:kern w:val="2"/>
          <w:szCs w:val="28"/>
          <w:lang w:val="en-US" w:eastAsia="en-US" w:bidi="ar-SA"/>
        </w:rPr>
      </w:pPr>
      <w:r w:rsidRPr="00307C8B">
        <w:rPr>
          <w:rFonts w:eastAsia="Aptos" w:cs="Times New Roman"/>
          <w:b/>
          <w:bCs/>
          <w:noProof/>
          <w:kern w:val="2"/>
          <w:szCs w:val="28"/>
          <w:lang w:val="en-US" w:eastAsia="en-US" w:bidi="ar-SA"/>
        </w:rPr>
        <w:drawing>
          <wp:inline distT="0" distB="0" distL="0" distR="0" wp14:anchorId="49591703" wp14:editId="79D4A3E1">
            <wp:extent cx="5777733" cy="3005137"/>
            <wp:effectExtent l="0" t="0" r="0" b="5080"/>
            <wp:docPr id="2838646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30" cy="30154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508ED1" w14:textId="056B9401" w:rsidR="00307C8B" w:rsidRPr="005B68F4" w:rsidRDefault="00307C8B" w:rsidP="005B68F4">
      <w:pPr>
        <w:pStyle w:val="af3"/>
      </w:pPr>
      <w:r w:rsidRPr="005B68F4">
        <w:t>Рис</w:t>
      </w:r>
      <w:r w:rsidR="002E5744" w:rsidRPr="005B68F4">
        <w:t>унок</w:t>
      </w:r>
      <w:r w:rsidRPr="005B68F4">
        <w:t xml:space="preserve"> 1 – референс для пользовательского интерфейса для визуализации работы алгоритма Прима</w:t>
      </w:r>
    </w:p>
    <w:p w14:paraId="5083D672" w14:textId="77777777" w:rsidR="00307C8B" w:rsidRPr="008174C4" w:rsidRDefault="00307C8B" w:rsidP="008174C4">
      <w:pPr>
        <w:pStyle w:val="a1"/>
      </w:pPr>
      <w:r w:rsidRPr="008174C4">
        <w:t>Планируется следующее взаимодействие с холстом с помощью мыши:</w:t>
      </w:r>
    </w:p>
    <w:p w14:paraId="6CC6AA41" w14:textId="77777777" w:rsidR="00307C8B" w:rsidRPr="008174C4" w:rsidRDefault="00307C8B">
      <w:pPr>
        <w:pStyle w:val="a1"/>
        <w:numPr>
          <w:ilvl w:val="0"/>
          <w:numId w:val="20"/>
        </w:numPr>
      </w:pPr>
      <w:r w:rsidRPr="008174C4">
        <w:rPr>
          <w:b/>
          <w:bCs/>
        </w:rPr>
        <w:t>Клик по пустому месту</w:t>
      </w:r>
      <w:r w:rsidRPr="008174C4">
        <w:t> – создание новой вершины (в режиме редактирования графа).</w:t>
      </w:r>
    </w:p>
    <w:p w14:paraId="1C7E6D76" w14:textId="77777777" w:rsidR="00307C8B" w:rsidRPr="008174C4" w:rsidRDefault="00307C8B">
      <w:pPr>
        <w:pStyle w:val="a1"/>
        <w:numPr>
          <w:ilvl w:val="0"/>
          <w:numId w:val="20"/>
        </w:numPr>
      </w:pPr>
      <w:r w:rsidRPr="008174C4">
        <w:rPr>
          <w:b/>
          <w:bCs/>
        </w:rPr>
        <w:t>Последовательный клик по двум вершинам с зажатой клавишей</w:t>
      </w:r>
      <w:r w:rsidRPr="008174C4">
        <w:t> Ctrl (или перетаскивание от одной вершины к другой) – создание ребра; после этого открывается диалог ввода веса.</w:t>
      </w:r>
    </w:p>
    <w:p w14:paraId="393A066F" w14:textId="77777777" w:rsidR="00307C8B" w:rsidRPr="008174C4" w:rsidRDefault="00307C8B">
      <w:pPr>
        <w:pStyle w:val="a1"/>
        <w:numPr>
          <w:ilvl w:val="0"/>
          <w:numId w:val="20"/>
        </w:numPr>
      </w:pPr>
      <w:r w:rsidRPr="008174C4">
        <w:rPr>
          <w:b/>
          <w:bCs/>
        </w:rPr>
        <w:t>Перетаскивание вершины</w:t>
      </w:r>
      <w:r w:rsidRPr="008174C4">
        <w:t> – изменение её положения.</w:t>
      </w:r>
    </w:p>
    <w:p w14:paraId="02159D81" w14:textId="77777777" w:rsidR="00307C8B" w:rsidRPr="008174C4" w:rsidRDefault="00307C8B">
      <w:pPr>
        <w:pStyle w:val="a1"/>
        <w:numPr>
          <w:ilvl w:val="0"/>
          <w:numId w:val="20"/>
        </w:numPr>
      </w:pPr>
      <w:r w:rsidRPr="008174C4">
        <w:rPr>
          <w:b/>
          <w:bCs/>
        </w:rPr>
        <w:t>Щелчок правой кнопкой по вершине/ребру</w:t>
      </w:r>
      <w:r w:rsidRPr="008174C4">
        <w:t> – контекстное меню с опциями «Удалить», «Изменить вес».</w:t>
      </w:r>
    </w:p>
    <w:p w14:paraId="124814CA" w14:textId="77777777" w:rsidR="00307C8B" w:rsidRPr="008174C4" w:rsidRDefault="00307C8B">
      <w:pPr>
        <w:pStyle w:val="a1"/>
        <w:numPr>
          <w:ilvl w:val="0"/>
          <w:numId w:val="20"/>
        </w:numPr>
      </w:pPr>
      <w:r w:rsidRPr="008174C4">
        <w:rPr>
          <w:b/>
          <w:bCs/>
        </w:rPr>
        <w:t>Прокрутка колёсиком мыши</w:t>
      </w:r>
      <w:r w:rsidRPr="008174C4">
        <w:t> – масштабирование холста.</w:t>
      </w:r>
    </w:p>
    <w:p w14:paraId="72524254" w14:textId="77777777" w:rsidR="00307C8B" w:rsidRPr="008174C4" w:rsidRDefault="00307C8B">
      <w:pPr>
        <w:pStyle w:val="a1"/>
        <w:numPr>
          <w:ilvl w:val="0"/>
          <w:numId w:val="20"/>
        </w:numPr>
      </w:pPr>
      <w:r w:rsidRPr="008174C4">
        <w:rPr>
          <w:b/>
          <w:bCs/>
        </w:rPr>
        <w:t>Перетаскивание фона (зажатая средняя кнопка / левая кнопка на свободном месте) </w:t>
      </w:r>
      <w:r w:rsidRPr="008174C4">
        <w:t>– панорамирование.</w:t>
      </w:r>
    </w:p>
    <w:p w14:paraId="58C78328" w14:textId="77777777" w:rsidR="00307C8B" w:rsidRPr="008174C4" w:rsidRDefault="00307C8B" w:rsidP="008174C4">
      <w:pPr>
        <w:pStyle w:val="a1"/>
      </w:pPr>
      <w:r w:rsidRPr="008174C4">
        <w:br w:type="page"/>
      </w:r>
    </w:p>
    <w:p w14:paraId="78FF6C12" w14:textId="77777777" w:rsidR="00307C8B" w:rsidRPr="008174C4" w:rsidRDefault="00307C8B" w:rsidP="008174C4">
      <w:pPr>
        <w:pStyle w:val="a1"/>
        <w:rPr>
          <w:b/>
          <w:bCs/>
        </w:rPr>
      </w:pPr>
      <w:bookmarkStart w:id="15" w:name="_Toc235146183"/>
      <w:r w:rsidRPr="008174C4">
        <w:rPr>
          <w:b/>
          <w:bCs/>
        </w:rPr>
        <w:lastRenderedPageBreak/>
        <w:t>4. Принцип работы (визуализация алгоритма):</w:t>
      </w:r>
      <w:bookmarkEnd w:id="15"/>
    </w:p>
    <w:p w14:paraId="79E1E6DF" w14:textId="77777777" w:rsidR="00307C8B" w:rsidRPr="008174C4" w:rsidRDefault="00307C8B" w:rsidP="008174C4">
      <w:pPr>
        <w:pStyle w:val="a1"/>
      </w:pPr>
      <w:r w:rsidRPr="008174C4">
        <w:t>Программа реализует алгоритм Прима, начиная с произвольно выбранной стартовой вершины. На каждом шаге:</w:t>
      </w:r>
    </w:p>
    <w:p w14:paraId="6A62EE6C" w14:textId="77777777" w:rsidR="00307C8B" w:rsidRPr="008174C4" w:rsidRDefault="00307C8B">
      <w:pPr>
        <w:pStyle w:val="a1"/>
        <w:numPr>
          <w:ilvl w:val="0"/>
          <w:numId w:val="21"/>
        </w:numPr>
      </w:pPr>
      <w:r w:rsidRPr="008174C4">
        <w:t>Выделяется множество уже построенных вершин (закрашиваются зелёным)</w:t>
      </w:r>
    </w:p>
    <w:p w14:paraId="70619759" w14:textId="77777777" w:rsidR="00307C8B" w:rsidRPr="008174C4" w:rsidRDefault="00307C8B">
      <w:pPr>
        <w:pStyle w:val="a1"/>
        <w:numPr>
          <w:ilvl w:val="0"/>
          <w:numId w:val="21"/>
        </w:numPr>
      </w:pPr>
      <w:r w:rsidRPr="008174C4">
        <w:t>Выделяются рёбра, соединяющие построенные и непостроенные вершины (кандидаты) – показываются жёлтым цветом</w:t>
      </w:r>
    </w:p>
    <w:p w14:paraId="6AF823AC" w14:textId="77777777" w:rsidR="00307C8B" w:rsidRPr="008174C4" w:rsidRDefault="00307C8B">
      <w:pPr>
        <w:pStyle w:val="a1"/>
        <w:numPr>
          <w:ilvl w:val="0"/>
          <w:numId w:val="21"/>
        </w:numPr>
      </w:pPr>
      <w:r w:rsidRPr="008174C4">
        <w:t>Среди кандидатов выбирается ребро с минимальным весом – оно подсвечивается мигающим цветом (красный)</w:t>
      </w:r>
    </w:p>
    <w:p w14:paraId="4C7D5E84" w14:textId="77777777" w:rsidR="00307C8B" w:rsidRPr="008174C4" w:rsidRDefault="00307C8B">
      <w:pPr>
        <w:pStyle w:val="a1"/>
        <w:numPr>
          <w:ilvl w:val="0"/>
          <w:numId w:val="21"/>
        </w:numPr>
      </w:pPr>
      <w:r w:rsidRPr="008174C4">
        <w:t xml:space="preserve">Добавляется новая вершина и ребро в остов – они окрашиваются в синий </w:t>
      </w:r>
    </w:p>
    <w:p w14:paraId="009FD07D" w14:textId="77777777" w:rsidR="00307C8B" w:rsidRPr="008174C4" w:rsidRDefault="00307C8B">
      <w:pPr>
        <w:pStyle w:val="a1"/>
        <w:numPr>
          <w:ilvl w:val="0"/>
          <w:numId w:val="21"/>
        </w:numPr>
      </w:pPr>
      <w:r w:rsidRPr="008174C4">
        <w:t>На панели информации обновляется текущий вес остова и номер шага</w:t>
      </w:r>
    </w:p>
    <w:p w14:paraId="0E0DF96B" w14:textId="77777777" w:rsidR="00307C8B" w:rsidRPr="008174C4" w:rsidRDefault="00307C8B">
      <w:pPr>
        <w:pStyle w:val="a1"/>
        <w:numPr>
          <w:ilvl w:val="0"/>
          <w:numId w:val="21"/>
        </w:numPr>
      </w:pPr>
      <w:r w:rsidRPr="008174C4">
        <w:t>Если остались неподключённые вершины, алгоритм переходит к следующему шагу</w:t>
      </w:r>
    </w:p>
    <w:p w14:paraId="49264594" w14:textId="77777777" w:rsidR="00307C8B" w:rsidRPr="008174C4" w:rsidRDefault="00307C8B" w:rsidP="008174C4">
      <w:pPr>
        <w:pStyle w:val="a1"/>
      </w:pPr>
      <w:r w:rsidRPr="008174C4">
        <w:t>После завершения все рёбра остовного дерева отображаются жирной синей линией, остальные рёбра становятся полупрозрачными.</w:t>
      </w:r>
    </w:p>
    <w:p w14:paraId="5C481D96" w14:textId="77777777" w:rsidR="00307C8B" w:rsidRPr="008174C4" w:rsidRDefault="00307C8B" w:rsidP="008174C4">
      <w:pPr>
        <w:pStyle w:val="a1"/>
      </w:pPr>
    </w:p>
    <w:p w14:paraId="55A3EB58" w14:textId="77777777" w:rsidR="00307C8B" w:rsidRPr="008174C4" w:rsidRDefault="00307C8B" w:rsidP="008174C4">
      <w:pPr>
        <w:pStyle w:val="a1"/>
      </w:pPr>
      <w:r w:rsidRPr="008174C4">
        <w:t>Псевдокод алгоритма см. в разделе 6.</w:t>
      </w:r>
    </w:p>
    <w:p w14:paraId="0C885F5F" w14:textId="77777777" w:rsidR="00307C8B" w:rsidRPr="00307C8B" w:rsidRDefault="00307C8B" w:rsidP="00307C8B">
      <w:pPr>
        <w:suppressAutoHyphens w:val="0"/>
        <w:spacing w:after="160" w:line="278" w:lineRule="auto"/>
        <w:jc w:val="left"/>
        <w:rPr>
          <w:rFonts w:eastAsia="Aptos" w:cs="Times New Roman"/>
          <w:kern w:val="2"/>
          <w:szCs w:val="28"/>
          <w:lang w:eastAsia="en-US" w:bidi="ar-SA"/>
        </w:rPr>
      </w:pPr>
      <w:r w:rsidRPr="00307C8B">
        <w:rPr>
          <w:rFonts w:eastAsia="Aptos" w:cs="Times New Roman"/>
          <w:kern w:val="2"/>
          <w:szCs w:val="28"/>
          <w:lang w:eastAsia="en-US" w:bidi="ar-SA"/>
        </w:rPr>
        <w:br w:type="page"/>
      </w:r>
    </w:p>
    <w:p w14:paraId="66BF6F2A" w14:textId="77777777" w:rsidR="00307C8B" w:rsidRPr="008174C4" w:rsidRDefault="00307C8B" w:rsidP="008174C4">
      <w:pPr>
        <w:pStyle w:val="a1"/>
        <w:rPr>
          <w:b/>
          <w:bCs/>
        </w:rPr>
      </w:pPr>
      <w:bookmarkStart w:id="16" w:name="_Toc235146184"/>
      <w:r w:rsidRPr="008174C4">
        <w:rPr>
          <w:b/>
          <w:bCs/>
        </w:rPr>
        <w:lastRenderedPageBreak/>
        <w:t>5. Формат входных и выходных данных</w:t>
      </w:r>
      <w:bookmarkEnd w:id="16"/>
    </w:p>
    <w:p w14:paraId="59188C2D" w14:textId="77777777" w:rsidR="00307C8B" w:rsidRPr="008174C4" w:rsidRDefault="00307C8B" w:rsidP="008174C4">
      <w:pPr>
        <w:pStyle w:val="a1"/>
        <w:rPr>
          <w:b/>
          <w:bCs/>
        </w:rPr>
      </w:pPr>
    </w:p>
    <w:p w14:paraId="1DC68619" w14:textId="77777777" w:rsidR="00307C8B" w:rsidRPr="008174C4" w:rsidRDefault="00307C8B" w:rsidP="008174C4">
      <w:pPr>
        <w:pStyle w:val="a1"/>
        <w:rPr>
          <w:b/>
          <w:bCs/>
        </w:rPr>
      </w:pPr>
      <w:bookmarkStart w:id="17" w:name="_Toc235146185"/>
      <w:r w:rsidRPr="008174C4">
        <w:rPr>
          <w:b/>
          <w:bCs/>
        </w:rPr>
        <w:t>5.1. Входной файл (импорт графа)</w:t>
      </w:r>
      <w:bookmarkEnd w:id="17"/>
    </w:p>
    <w:p w14:paraId="64132833" w14:textId="77777777" w:rsidR="00307C8B" w:rsidRPr="008174C4" w:rsidRDefault="00307C8B" w:rsidP="008174C4">
      <w:pPr>
        <w:pStyle w:val="a1"/>
      </w:pPr>
      <w:r w:rsidRPr="008174C4">
        <w:t>Текстовый файл с расширением .txt. Структура:</w:t>
      </w:r>
    </w:p>
    <w:p w14:paraId="4DFA126E" w14:textId="77777777" w:rsidR="00307C8B" w:rsidRPr="008174C4" w:rsidRDefault="00307C8B">
      <w:pPr>
        <w:pStyle w:val="a1"/>
        <w:numPr>
          <w:ilvl w:val="0"/>
          <w:numId w:val="22"/>
        </w:numPr>
      </w:pPr>
      <w:r w:rsidRPr="008174C4">
        <w:t>Первая строка – одно целое число N – количество вершин.</w:t>
      </w:r>
    </w:p>
    <w:p w14:paraId="0DA1E101" w14:textId="77777777" w:rsidR="00307C8B" w:rsidRPr="008174C4" w:rsidRDefault="00307C8B">
      <w:pPr>
        <w:pStyle w:val="a1"/>
        <w:numPr>
          <w:ilvl w:val="0"/>
          <w:numId w:val="22"/>
        </w:numPr>
      </w:pPr>
      <w:r w:rsidRPr="008174C4">
        <w:t>Вторая строка – одно целое число M – количество рёбер.</w:t>
      </w:r>
    </w:p>
    <w:p w14:paraId="16418B14" w14:textId="77777777" w:rsidR="00307C8B" w:rsidRPr="008174C4" w:rsidRDefault="00307C8B">
      <w:pPr>
        <w:pStyle w:val="a1"/>
        <w:numPr>
          <w:ilvl w:val="0"/>
          <w:numId w:val="22"/>
        </w:numPr>
      </w:pPr>
      <w:r w:rsidRPr="008174C4">
        <w:t xml:space="preserve">Следующие M строк описывают рёбра: u v w, где u, v – номера вершин (начиная с 0 или 1, указывается), w – вес ребра (целое или </w:t>
      </w:r>
      <w:proofErr w:type="gramStart"/>
      <w:r w:rsidRPr="008174C4">
        <w:t>вещественное &gt;</w:t>
      </w:r>
      <w:proofErr w:type="gramEnd"/>
      <w:r w:rsidRPr="008174C4">
        <w:t xml:space="preserve"> 0).</w:t>
      </w:r>
    </w:p>
    <w:p w14:paraId="6B813C14" w14:textId="77777777" w:rsidR="00307C8B" w:rsidRPr="008174C4" w:rsidRDefault="00307C8B" w:rsidP="008174C4">
      <w:pPr>
        <w:pStyle w:val="a1"/>
      </w:pPr>
      <w:r w:rsidRPr="008174C4">
        <w:t>Пример:</w:t>
      </w:r>
    </w:p>
    <w:p w14:paraId="57EAC5D9" w14:textId="77777777" w:rsidR="00307C8B" w:rsidRPr="0029289E" w:rsidRDefault="00307C8B" w:rsidP="008174C4">
      <w:pPr>
        <w:pStyle w:val="a1"/>
      </w:pPr>
      <w:r w:rsidRPr="0029289E">
        <w:t>4</w:t>
      </w:r>
    </w:p>
    <w:p w14:paraId="64B4F5F7" w14:textId="77777777" w:rsidR="00307C8B" w:rsidRPr="0029289E" w:rsidRDefault="00307C8B" w:rsidP="008174C4">
      <w:pPr>
        <w:pStyle w:val="a1"/>
      </w:pPr>
      <w:r w:rsidRPr="0029289E">
        <w:t>5</w:t>
      </w:r>
    </w:p>
    <w:p w14:paraId="0D4CE04C" w14:textId="77777777" w:rsidR="00307C8B" w:rsidRPr="0029289E" w:rsidRDefault="00307C8B" w:rsidP="008174C4">
      <w:pPr>
        <w:pStyle w:val="a1"/>
      </w:pPr>
      <w:r w:rsidRPr="0029289E">
        <w:t>0 1 2.5</w:t>
      </w:r>
    </w:p>
    <w:p w14:paraId="594575BC" w14:textId="77777777" w:rsidR="00307C8B" w:rsidRPr="0029289E" w:rsidRDefault="00307C8B" w:rsidP="008174C4">
      <w:pPr>
        <w:pStyle w:val="a1"/>
      </w:pPr>
      <w:r w:rsidRPr="0029289E">
        <w:t>0 2 1.0</w:t>
      </w:r>
    </w:p>
    <w:p w14:paraId="58C29AFE" w14:textId="77777777" w:rsidR="00307C8B" w:rsidRPr="0029289E" w:rsidRDefault="00307C8B" w:rsidP="008174C4">
      <w:pPr>
        <w:pStyle w:val="a1"/>
      </w:pPr>
      <w:r w:rsidRPr="0029289E">
        <w:t>1 2 3.0</w:t>
      </w:r>
    </w:p>
    <w:p w14:paraId="3CC0D91E" w14:textId="77777777" w:rsidR="00307C8B" w:rsidRPr="0029289E" w:rsidRDefault="00307C8B" w:rsidP="008174C4">
      <w:pPr>
        <w:pStyle w:val="a1"/>
      </w:pPr>
      <w:r w:rsidRPr="0029289E">
        <w:t>1 3 4.0</w:t>
      </w:r>
    </w:p>
    <w:p w14:paraId="4D561B61" w14:textId="77777777" w:rsidR="00307C8B" w:rsidRPr="0029289E" w:rsidRDefault="00307C8B" w:rsidP="008174C4">
      <w:pPr>
        <w:pStyle w:val="a1"/>
      </w:pPr>
      <w:r w:rsidRPr="0029289E">
        <w:t>2 3 0.5</w:t>
      </w:r>
    </w:p>
    <w:p w14:paraId="7B653D03" w14:textId="77777777" w:rsidR="00307C8B" w:rsidRPr="008174C4" w:rsidRDefault="00307C8B" w:rsidP="008174C4">
      <w:pPr>
        <w:pStyle w:val="a1"/>
      </w:pPr>
    </w:p>
    <w:p w14:paraId="75E2A80E" w14:textId="77777777" w:rsidR="00307C8B" w:rsidRPr="008174C4" w:rsidRDefault="00307C8B" w:rsidP="008174C4">
      <w:pPr>
        <w:pStyle w:val="a1"/>
        <w:rPr>
          <w:b/>
          <w:bCs/>
        </w:rPr>
      </w:pPr>
      <w:bookmarkStart w:id="18" w:name="_Toc235146186"/>
      <w:r w:rsidRPr="008174C4">
        <w:rPr>
          <w:b/>
          <w:bCs/>
        </w:rPr>
        <w:t>5.2. Выходной файл (экспорт результата)</w:t>
      </w:r>
      <w:bookmarkEnd w:id="18"/>
    </w:p>
    <w:p w14:paraId="1356069E" w14:textId="77777777" w:rsidR="00307C8B" w:rsidRPr="008174C4" w:rsidRDefault="00307C8B" w:rsidP="008174C4">
      <w:pPr>
        <w:pStyle w:val="a1"/>
      </w:pPr>
      <w:r w:rsidRPr="008174C4">
        <w:t>При сохранении результатов создаётся текстовый файл, содержащий:</w:t>
      </w:r>
    </w:p>
    <w:p w14:paraId="664893AB" w14:textId="77777777" w:rsidR="00307C8B" w:rsidRPr="008174C4" w:rsidRDefault="00307C8B">
      <w:pPr>
        <w:pStyle w:val="a1"/>
        <w:numPr>
          <w:ilvl w:val="0"/>
          <w:numId w:val="23"/>
        </w:numPr>
      </w:pPr>
      <w:r w:rsidRPr="008174C4">
        <w:t>Общий вес минимального остовного дерева.</w:t>
      </w:r>
    </w:p>
    <w:p w14:paraId="0955F0C6" w14:textId="77777777" w:rsidR="00307C8B" w:rsidRPr="008174C4" w:rsidRDefault="00307C8B">
      <w:pPr>
        <w:pStyle w:val="a1"/>
        <w:numPr>
          <w:ilvl w:val="0"/>
          <w:numId w:val="23"/>
        </w:numPr>
      </w:pPr>
      <w:r w:rsidRPr="008174C4">
        <w:t>Список рёбер дерева в порядке их добавления с указанием веса.</w:t>
      </w:r>
    </w:p>
    <w:p w14:paraId="410293C0" w14:textId="77777777" w:rsidR="00307C8B" w:rsidRPr="00AE42C2" w:rsidRDefault="00307C8B" w:rsidP="008174C4">
      <w:pPr>
        <w:pStyle w:val="a1"/>
        <w:rPr>
          <w:lang w:val="en-US"/>
        </w:rPr>
      </w:pPr>
      <w:r w:rsidRPr="008174C4">
        <w:t>Пример</w:t>
      </w:r>
      <w:r w:rsidRPr="00AE42C2">
        <w:rPr>
          <w:lang w:val="en-US"/>
        </w:rPr>
        <w:t xml:space="preserve"> </w:t>
      </w:r>
      <w:r w:rsidRPr="008174C4">
        <w:t>выходного</w:t>
      </w:r>
      <w:r w:rsidRPr="00AE42C2">
        <w:rPr>
          <w:lang w:val="en-US"/>
        </w:rPr>
        <w:t xml:space="preserve"> </w:t>
      </w:r>
      <w:r w:rsidRPr="008174C4">
        <w:t>файла</w:t>
      </w:r>
      <w:r w:rsidRPr="00AE42C2">
        <w:rPr>
          <w:lang w:val="en-US"/>
        </w:rPr>
        <w:t>:</w:t>
      </w:r>
    </w:p>
    <w:p w14:paraId="1AEB12F4" w14:textId="77777777" w:rsidR="00307C8B" w:rsidRPr="00AE42C2" w:rsidRDefault="00307C8B" w:rsidP="008174C4">
      <w:pPr>
        <w:pStyle w:val="a1"/>
        <w:rPr>
          <w:lang w:val="en-US"/>
        </w:rPr>
      </w:pPr>
      <w:r w:rsidRPr="00AE42C2">
        <w:rPr>
          <w:lang w:val="en-US"/>
        </w:rPr>
        <w:t>Minimal Spanning Tree Weight: 4.0</w:t>
      </w:r>
    </w:p>
    <w:p w14:paraId="4742EB30" w14:textId="77777777" w:rsidR="00307C8B" w:rsidRPr="00AE42C2" w:rsidRDefault="00307C8B" w:rsidP="008174C4">
      <w:pPr>
        <w:pStyle w:val="a1"/>
        <w:rPr>
          <w:lang w:val="en-US"/>
        </w:rPr>
      </w:pPr>
      <w:r w:rsidRPr="00AE42C2">
        <w:rPr>
          <w:lang w:val="en-US"/>
        </w:rPr>
        <w:t>Edges added (in order):</w:t>
      </w:r>
    </w:p>
    <w:p w14:paraId="6D457464" w14:textId="77777777" w:rsidR="00307C8B" w:rsidRPr="00AE42C2" w:rsidRDefault="00307C8B" w:rsidP="008174C4">
      <w:pPr>
        <w:pStyle w:val="a1"/>
        <w:rPr>
          <w:lang w:val="en-US"/>
        </w:rPr>
      </w:pPr>
      <w:r w:rsidRPr="00AE42C2">
        <w:rPr>
          <w:lang w:val="en-US"/>
        </w:rPr>
        <w:t>1: (0, 2) weight 1.0</w:t>
      </w:r>
    </w:p>
    <w:p w14:paraId="1C8F0602" w14:textId="77777777" w:rsidR="00307C8B" w:rsidRPr="0029289E" w:rsidRDefault="00307C8B" w:rsidP="008174C4">
      <w:pPr>
        <w:pStyle w:val="a1"/>
      </w:pPr>
      <w:r w:rsidRPr="0029289E">
        <w:t>2: (2, 3) weight 0.5</w:t>
      </w:r>
    </w:p>
    <w:p w14:paraId="35E640EF" w14:textId="77777777" w:rsidR="00307C8B" w:rsidRPr="0029289E" w:rsidRDefault="00307C8B" w:rsidP="008174C4">
      <w:pPr>
        <w:pStyle w:val="a1"/>
      </w:pPr>
      <w:r w:rsidRPr="0029289E">
        <w:t>3: (0, 1) weight 2.5</w:t>
      </w:r>
    </w:p>
    <w:p w14:paraId="5D55F23B" w14:textId="77777777" w:rsidR="00307C8B" w:rsidRPr="008174C4" w:rsidRDefault="00307C8B" w:rsidP="008174C4">
      <w:pPr>
        <w:pStyle w:val="a1"/>
      </w:pPr>
    </w:p>
    <w:p w14:paraId="453AA05E" w14:textId="77777777" w:rsidR="00307C8B" w:rsidRPr="008174C4" w:rsidRDefault="00307C8B" w:rsidP="008174C4">
      <w:pPr>
        <w:pStyle w:val="a1"/>
      </w:pPr>
      <w:r w:rsidRPr="008174C4">
        <w:lastRenderedPageBreak/>
        <w:t>Формат совместим с любым текстовым редактором для просмотра и печати.</w:t>
      </w:r>
    </w:p>
    <w:p w14:paraId="7527154E" w14:textId="77777777" w:rsidR="00307C8B" w:rsidRPr="00307C8B" w:rsidRDefault="00307C8B" w:rsidP="00307C8B">
      <w:pPr>
        <w:suppressAutoHyphens w:val="0"/>
        <w:spacing w:after="160" w:line="278" w:lineRule="auto"/>
        <w:jc w:val="left"/>
        <w:rPr>
          <w:rFonts w:eastAsia="Aptos" w:cs="Times New Roman"/>
          <w:szCs w:val="22"/>
          <w:lang w:eastAsia="en-US" w:bidi="ar-SA"/>
        </w:rPr>
      </w:pPr>
      <w:r w:rsidRPr="00307C8B">
        <w:rPr>
          <w:rFonts w:ascii="Aptos" w:eastAsia="Aptos" w:hAnsi="Aptos" w:cs="Times New Roman"/>
          <w:kern w:val="2"/>
          <w:sz w:val="24"/>
          <w:szCs w:val="24"/>
          <w:lang w:eastAsia="en-US" w:bidi="ar-SA"/>
        </w:rPr>
        <w:br w:type="page"/>
      </w:r>
    </w:p>
    <w:p w14:paraId="77694566" w14:textId="77777777" w:rsidR="00307C8B" w:rsidRPr="008174C4" w:rsidRDefault="00307C8B" w:rsidP="008174C4">
      <w:pPr>
        <w:pStyle w:val="a1"/>
        <w:rPr>
          <w:b/>
          <w:bCs/>
        </w:rPr>
      </w:pPr>
      <w:r w:rsidRPr="008174C4">
        <w:rPr>
          <w:b/>
          <w:bCs/>
        </w:rPr>
        <w:lastRenderedPageBreak/>
        <w:t>6. Алгоритм Прима (псевдокод)</w:t>
      </w:r>
    </w:p>
    <w:p w14:paraId="1C9841D5" w14:textId="77777777" w:rsidR="00307C8B" w:rsidRPr="008174C4" w:rsidRDefault="00307C8B" w:rsidP="008174C4">
      <w:pPr>
        <w:pStyle w:val="a1"/>
      </w:pPr>
    </w:p>
    <w:p w14:paraId="182251E3" w14:textId="77777777" w:rsidR="00307C8B" w:rsidRPr="0029289E" w:rsidRDefault="00307C8B" w:rsidP="008174C4">
      <w:pPr>
        <w:pStyle w:val="a1"/>
      </w:pPr>
      <w:r w:rsidRPr="0029289E">
        <w:t xml:space="preserve">Вход: связный взвешенный граф </w:t>
      </w:r>
      <w:proofErr w:type="gramStart"/>
      <w:r w:rsidRPr="0029289E">
        <w:t>G(</w:t>
      </w:r>
      <w:proofErr w:type="gramEnd"/>
      <w:r w:rsidRPr="0029289E">
        <w:t>V, E)</w:t>
      </w:r>
    </w:p>
    <w:p w14:paraId="77AC2C35" w14:textId="77777777" w:rsidR="00307C8B" w:rsidRPr="0029289E" w:rsidRDefault="00307C8B" w:rsidP="008174C4">
      <w:pPr>
        <w:pStyle w:val="a1"/>
      </w:pPr>
      <w:r w:rsidRPr="0029289E">
        <w:t>Выход: множество рёбер MST, общий вес</w:t>
      </w:r>
    </w:p>
    <w:p w14:paraId="2328D6AE" w14:textId="77777777" w:rsidR="00307C8B" w:rsidRPr="0029289E" w:rsidRDefault="00307C8B" w:rsidP="008174C4">
      <w:pPr>
        <w:pStyle w:val="a1"/>
      </w:pPr>
    </w:p>
    <w:p w14:paraId="70C09A90" w14:textId="77777777" w:rsidR="00307C8B" w:rsidRPr="0029289E" w:rsidRDefault="00307C8B" w:rsidP="008174C4">
      <w:pPr>
        <w:pStyle w:val="a1"/>
      </w:pPr>
      <w:r w:rsidRPr="0029289E">
        <w:t>visited = пустое множество</w:t>
      </w:r>
    </w:p>
    <w:p w14:paraId="27F67FD9" w14:textId="77777777" w:rsidR="00307C8B" w:rsidRPr="0029289E" w:rsidRDefault="00307C8B" w:rsidP="008174C4">
      <w:pPr>
        <w:pStyle w:val="a1"/>
      </w:pPr>
      <w:r w:rsidRPr="0029289E">
        <w:t>mst_edges = []</w:t>
      </w:r>
    </w:p>
    <w:p w14:paraId="36937349" w14:textId="77777777" w:rsidR="00307C8B" w:rsidRPr="0029289E" w:rsidRDefault="00307C8B" w:rsidP="008174C4">
      <w:pPr>
        <w:pStyle w:val="a1"/>
      </w:pPr>
      <w:r w:rsidRPr="0029289E">
        <w:t>total_weight = 0</w:t>
      </w:r>
    </w:p>
    <w:p w14:paraId="51BA8DFC" w14:textId="77777777" w:rsidR="00307C8B" w:rsidRPr="0029289E" w:rsidRDefault="00307C8B" w:rsidP="008174C4">
      <w:pPr>
        <w:pStyle w:val="a1"/>
      </w:pPr>
    </w:p>
    <w:p w14:paraId="7CE5EDE9" w14:textId="77777777" w:rsidR="00307C8B" w:rsidRPr="0029289E" w:rsidRDefault="00307C8B" w:rsidP="008174C4">
      <w:pPr>
        <w:pStyle w:val="a1"/>
      </w:pPr>
      <w:r w:rsidRPr="0029289E">
        <w:t>Выбрать произвольную стартовую вершину start</w:t>
      </w:r>
    </w:p>
    <w:p w14:paraId="1BE4FD08" w14:textId="77777777" w:rsidR="00307C8B" w:rsidRPr="00AE42C2" w:rsidRDefault="00307C8B" w:rsidP="008174C4">
      <w:pPr>
        <w:pStyle w:val="a1"/>
        <w:rPr>
          <w:lang w:val="en-US"/>
        </w:rPr>
      </w:pPr>
      <w:r w:rsidRPr="00AE42C2">
        <w:rPr>
          <w:lang w:val="en-US"/>
        </w:rPr>
        <w:t>visited.add(start)</w:t>
      </w:r>
    </w:p>
    <w:p w14:paraId="3ACBD946" w14:textId="77777777" w:rsidR="00307C8B" w:rsidRPr="00AE42C2" w:rsidRDefault="00307C8B" w:rsidP="008174C4">
      <w:pPr>
        <w:pStyle w:val="a1"/>
        <w:rPr>
          <w:lang w:val="en-US"/>
        </w:rPr>
      </w:pPr>
    </w:p>
    <w:p w14:paraId="395B2334" w14:textId="77777777" w:rsidR="00307C8B" w:rsidRPr="00AE42C2" w:rsidRDefault="00307C8B" w:rsidP="008174C4">
      <w:pPr>
        <w:pStyle w:val="a1"/>
        <w:rPr>
          <w:lang w:val="en-US"/>
        </w:rPr>
      </w:pPr>
      <w:r w:rsidRPr="0029289E">
        <w:t>Пока</w:t>
      </w:r>
      <w:r w:rsidRPr="00AE42C2">
        <w:rPr>
          <w:lang w:val="en-US"/>
        </w:rPr>
        <w:t xml:space="preserve"> visited ≠ V:</w:t>
      </w:r>
    </w:p>
    <w:p w14:paraId="78625462" w14:textId="77777777" w:rsidR="00307C8B" w:rsidRPr="0029289E" w:rsidRDefault="00307C8B" w:rsidP="008174C4">
      <w:pPr>
        <w:pStyle w:val="a1"/>
      </w:pPr>
      <w:r w:rsidRPr="00AE42C2">
        <w:rPr>
          <w:lang w:val="en-US"/>
        </w:rPr>
        <w:t xml:space="preserve">    </w:t>
      </w:r>
      <w:r w:rsidRPr="0029289E">
        <w:t>candidates = все рёбра, у которых один конец в visited,</w:t>
      </w:r>
    </w:p>
    <w:p w14:paraId="6F4C3347" w14:textId="77777777" w:rsidR="00307C8B" w:rsidRPr="0029289E" w:rsidRDefault="00307C8B" w:rsidP="008174C4">
      <w:pPr>
        <w:pStyle w:val="a1"/>
      </w:pPr>
      <w:r w:rsidRPr="0029289E">
        <w:t xml:space="preserve">                 а другой – нет</w:t>
      </w:r>
    </w:p>
    <w:p w14:paraId="59581869" w14:textId="77777777" w:rsidR="00307C8B" w:rsidRPr="0029289E" w:rsidRDefault="00307C8B" w:rsidP="008174C4">
      <w:pPr>
        <w:pStyle w:val="a1"/>
      </w:pPr>
      <w:r w:rsidRPr="0029289E">
        <w:t xml:space="preserve">    найти ребро e = (u, v) среди candidates с минимальным весом w</w:t>
      </w:r>
    </w:p>
    <w:p w14:paraId="23AD6A75" w14:textId="77777777" w:rsidR="00307C8B" w:rsidRPr="00AE42C2" w:rsidRDefault="00307C8B" w:rsidP="008174C4">
      <w:pPr>
        <w:pStyle w:val="a1"/>
        <w:rPr>
          <w:lang w:val="en-US"/>
        </w:rPr>
      </w:pPr>
      <w:r w:rsidRPr="0029289E">
        <w:t xml:space="preserve">    </w:t>
      </w:r>
      <w:r w:rsidRPr="00AE42C2">
        <w:rPr>
          <w:lang w:val="en-US"/>
        </w:rPr>
        <w:t>visited.add(v)</w:t>
      </w:r>
    </w:p>
    <w:p w14:paraId="4ED9DD13" w14:textId="77777777" w:rsidR="00307C8B" w:rsidRPr="00AE42C2" w:rsidRDefault="00307C8B" w:rsidP="008174C4">
      <w:pPr>
        <w:pStyle w:val="a1"/>
        <w:rPr>
          <w:lang w:val="en-US"/>
        </w:rPr>
      </w:pPr>
      <w:r w:rsidRPr="00AE42C2">
        <w:rPr>
          <w:lang w:val="en-US"/>
        </w:rPr>
        <w:t xml:space="preserve">    mst_</w:t>
      </w:r>
      <w:proofErr w:type="gramStart"/>
      <w:r w:rsidRPr="00AE42C2">
        <w:rPr>
          <w:lang w:val="en-US"/>
        </w:rPr>
        <w:t>edges.append</w:t>
      </w:r>
      <w:proofErr w:type="gramEnd"/>
      <w:r w:rsidRPr="00AE42C2">
        <w:rPr>
          <w:lang w:val="en-US"/>
        </w:rPr>
        <w:t>(e)</w:t>
      </w:r>
    </w:p>
    <w:p w14:paraId="17030230" w14:textId="77777777" w:rsidR="00307C8B" w:rsidRPr="00AE42C2" w:rsidRDefault="00307C8B" w:rsidP="008174C4">
      <w:pPr>
        <w:pStyle w:val="a1"/>
        <w:rPr>
          <w:lang w:val="en-US"/>
        </w:rPr>
      </w:pPr>
      <w:r w:rsidRPr="00AE42C2">
        <w:rPr>
          <w:lang w:val="en-US"/>
        </w:rPr>
        <w:t xml:space="preserve">    total_weight += w</w:t>
      </w:r>
    </w:p>
    <w:p w14:paraId="6977AE92" w14:textId="77777777" w:rsidR="00307C8B" w:rsidRPr="0029289E" w:rsidRDefault="00307C8B" w:rsidP="008174C4">
      <w:pPr>
        <w:pStyle w:val="a1"/>
      </w:pPr>
      <w:r w:rsidRPr="00AE42C2">
        <w:rPr>
          <w:lang w:val="en-US"/>
        </w:rPr>
        <w:t xml:space="preserve">    </w:t>
      </w:r>
      <w:r w:rsidRPr="0029289E">
        <w:t>Визуализировать шаг (обновить холст, пояснения)</w:t>
      </w:r>
    </w:p>
    <w:p w14:paraId="2F710DA7" w14:textId="77777777" w:rsidR="00307C8B" w:rsidRPr="0029289E" w:rsidRDefault="00307C8B" w:rsidP="008174C4">
      <w:pPr>
        <w:pStyle w:val="a1"/>
      </w:pPr>
    </w:p>
    <w:p w14:paraId="1F2587C0" w14:textId="77777777" w:rsidR="00307C8B" w:rsidRPr="00AE42C2" w:rsidRDefault="00307C8B" w:rsidP="008174C4">
      <w:pPr>
        <w:pStyle w:val="a1"/>
        <w:rPr>
          <w:lang w:val="en-US"/>
        </w:rPr>
      </w:pPr>
      <w:r w:rsidRPr="0029289E">
        <w:t>Вернуть</w:t>
      </w:r>
      <w:r w:rsidRPr="00AE42C2">
        <w:rPr>
          <w:lang w:val="en-US"/>
        </w:rPr>
        <w:t xml:space="preserve"> (mst_edges, total_weight)</w:t>
      </w:r>
    </w:p>
    <w:p w14:paraId="7DD5A08C" w14:textId="77777777" w:rsidR="00307C8B" w:rsidRPr="00307C8B" w:rsidRDefault="00307C8B" w:rsidP="00307C8B">
      <w:pPr>
        <w:suppressAutoHyphens w:val="0"/>
        <w:spacing w:before="40" w:after="40"/>
        <w:rPr>
          <w:rFonts w:ascii="Courier New" w:eastAsia="Times New Roman" w:hAnsi="Courier New" w:cs="Times New Roman"/>
          <w:color w:val="000000"/>
          <w:sz w:val="20"/>
          <w:szCs w:val="24"/>
          <w:lang w:val="en-US" w:eastAsia="ru-RU" w:bidi="ar-SA"/>
        </w:rPr>
      </w:pPr>
    </w:p>
    <w:p w14:paraId="077D05DC" w14:textId="77777777" w:rsidR="00307C8B" w:rsidRPr="00307C8B" w:rsidRDefault="00307C8B" w:rsidP="00307C8B">
      <w:pPr>
        <w:suppressAutoHyphens w:val="0"/>
        <w:spacing w:after="160" w:line="278" w:lineRule="auto"/>
        <w:jc w:val="left"/>
        <w:rPr>
          <w:rFonts w:ascii="Courier New" w:eastAsia="Times New Roman" w:hAnsi="Courier New" w:cs="Times New Roman"/>
          <w:color w:val="000000"/>
          <w:sz w:val="20"/>
          <w:szCs w:val="24"/>
          <w:lang w:val="en-US" w:eastAsia="ru-RU" w:bidi="ar-SA"/>
        </w:rPr>
      </w:pPr>
      <w:r w:rsidRPr="00307C8B">
        <w:rPr>
          <w:rFonts w:ascii="Aptos" w:eastAsia="Aptos" w:hAnsi="Aptos" w:cs="Times New Roman"/>
          <w:kern w:val="2"/>
          <w:sz w:val="24"/>
          <w:szCs w:val="24"/>
          <w:lang w:val="en-US" w:eastAsia="en-US" w:bidi="ar-SA"/>
        </w:rPr>
        <w:br w:type="page"/>
      </w:r>
    </w:p>
    <w:p w14:paraId="62568B15" w14:textId="77777777" w:rsidR="00307C8B" w:rsidRPr="00562254" w:rsidRDefault="00307C8B" w:rsidP="00562254">
      <w:pPr>
        <w:pStyle w:val="a1"/>
        <w:rPr>
          <w:b/>
          <w:bCs/>
        </w:rPr>
      </w:pPr>
      <w:bookmarkStart w:id="19" w:name="_Toc235146187"/>
      <w:r w:rsidRPr="00562254">
        <w:rPr>
          <w:b/>
          <w:bCs/>
        </w:rPr>
        <w:lastRenderedPageBreak/>
        <w:t>ПЛАН РЕАЛИЗАЦИИ</w:t>
      </w:r>
      <w:bookmarkEnd w:id="19"/>
    </w:p>
    <w:p w14:paraId="2D228D61" w14:textId="77777777" w:rsidR="00307C8B" w:rsidRPr="0077002A" w:rsidRDefault="00307C8B" w:rsidP="0077002A">
      <w:pPr>
        <w:pStyle w:val="a1"/>
        <w:rPr>
          <w:b/>
          <w:bCs/>
          <w:szCs w:val="26"/>
          <w:lang w:eastAsia="en-US" w:bidi="ar-SA"/>
        </w:rPr>
      </w:pPr>
      <w:bookmarkStart w:id="20" w:name="_Toc235146188"/>
      <w:r w:rsidRPr="0077002A">
        <w:rPr>
          <w:b/>
          <w:bCs/>
          <w:szCs w:val="26"/>
          <w:lang w:eastAsia="en-US" w:bidi="ar-SA"/>
        </w:rPr>
        <w:t>Этап 1. Проектирование архитектуры и выбор библиотек</w:t>
      </w:r>
      <w:bookmarkEnd w:id="20"/>
    </w:p>
    <w:p w14:paraId="21969988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 xml:space="preserve">Структура проекта: </w:t>
      </w:r>
    </w:p>
    <w:p w14:paraId="298CC156" w14:textId="77777777" w:rsidR="00307C8B" w:rsidRPr="00307C8B" w:rsidRDefault="00307C8B">
      <w:pPr>
        <w:pStyle w:val="a1"/>
        <w:numPr>
          <w:ilvl w:val="0"/>
          <w:numId w:val="24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model – модели данных (вершина, ребро, граф, состояние алгоритма).</w:t>
      </w:r>
    </w:p>
    <w:p w14:paraId="17E1CC4C" w14:textId="77777777" w:rsidR="00307C8B" w:rsidRPr="00307C8B" w:rsidRDefault="00307C8B">
      <w:pPr>
        <w:pStyle w:val="a1"/>
        <w:numPr>
          <w:ilvl w:val="0"/>
          <w:numId w:val="24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 xml:space="preserve">algorithm – реализация алгоритма Прима с пошаговым состоянием. </w:t>
      </w:r>
      <w:proofErr w:type="gramStart"/>
      <w:r w:rsidRPr="00307C8B">
        <w:rPr>
          <w:rFonts w:eastAsia="Aptos"/>
          <w:szCs w:val="22"/>
          <w:lang w:eastAsia="en-US" w:bidi="ar-SA"/>
        </w:rPr>
        <w:t>Возможно</w:t>
      </w:r>
      <w:proofErr w:type="gramEnd"/>
      <w:r w:rsidRPr="00307C8B">
        <w:rPr>
          <w:rFonts w:eastAsia="Aptos"/>
          <w:szCs w:val="22"/>
          <w:lang w:eastAsia="en-US" w:bidi="ar-SA"/>
        </w:rPr>
        <w:t xml:space="preserve"> заберем оттуда сортировку.</w:t>
      </w:r>
    </w:p>
    <w:p w14:paraId="4C674119" w14:textId="77777777" w:rsidR="00307C8B" w:rsidRPr="00307C8B" w:rsidRDefault="00307C8B">
      <w:pPr>
        <w:pStyle w:val="a1"/>
        <w:numPr>
          <w:ilvl w:val="0"/>
          <w:numId w:val="24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ui – компоненты интерфейса (холст, панель управления, контекстное меню).</w:t>
      </w:r>
    </w:p>
    <w:p w14:paraId="30392C7B" w14:textId="77777777" w:rsidR="00307C8B" w:rsidRPr="00307C8B" w:rsidRDefault="00307C8B">
      <w:pPr>
        <w:pStyle w:val="a1"/>
        <w:numPr>
          <w:ilvl w:val="0"/>
          <w:numId w:val="24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io – импорт/экспорт файлов.</w:t>
      </w:r>
    </w:p>
    <w:p w14:paraId="1C6C40B4" w14:textId="77777777" w:rsidR="00307C8B" w:rsidRPr="00307C8B" w:rsidRDefault="00307C8B">
      <w:pPr>
        <w:pStyle w:val="a1"/>
        <w:numPr>
          <w:ilvl w:val="0"/>
          <w:numId w:val="24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util – вспомогательные утилиты (валидация, генерация случайного графа).</w:t>
      </w:r>
    </w:p>
    <w:p w14:paraId="7FFB00F2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</w:p>
    <w:p w14:paraId="5B602FA9" w14:textId="77777777" w:rsidR="00307C8B" w:rsidRPr="0077002A" w:rsidRDefault="00307C8B" w:rsidP="0077002A">
      <w:pPr>
        <w:pStyle w:val="a1"/>
        <w:rPr>
          <w:b/>
          <w:bCs/>
          <w:szCs w:val="26"/>
          <w:lang w:eastAsia="en-US" w:bidi="ar-SA"/>
        </w:rPr>
      </w:pPr>
      <w:bookmarkStart w:id="21" w:name="_Toc235146189"/>
      <w:r w:rsidRPr="0077002A">
        <w:rPr>
          <w:b/>
          <w:bCs/>
          <w:szCs w:val="26"/>
          <w:lang w:eastAsia="en-US" w:bidi="ar-SA"/>
        </w:rPr>
        <w:t>Этап 2. Модели данных (model)</w:t>
      </w:r>
      <w:bookmarkEnd w:id="21"/>
    </w:p>
    <w:p w14:paraId="14114807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Реализовать неизменяемые или контролируемо изменяемые классы:</w:t>
      </w:r>
    </w:p>
    <w:p w14:paraId="76050204" w14:textId="77777777" w:rsidR="00307C8B" w:rsidRPr="00307C8B" w:rsidRDefault="00307C8B">
      <w:pPr>
        <w:pStyle w:val="a1"/>
        <w:numPr>
          <w:ilvl w:val="0"/>
          <w:numId w:val="25"/>
        </w:numPr>
        <w:rPr>
          <w:rFonts w:eastAsia="Aptos"/>
          <w:szCs w:val="22"/>
          <w:lang w:eastAsia="en-US" w:bidi="ar-SA"/>
        </w:rPr>
      </w:pPr>
      <w:r w:rsidRPr="0077002A">
        <w:rPr>
          <w:rFonts w:eastAsia="Aptos"/>
          <w:b/>
          <w:szCs w:val="22"/>
          <w:lang w:eastAsia="en-US" w:bidi="ar-SA"/>
        </w:rPr>
        <w:t>Vertex</w:t>
      </w:r>
      <w:r w:rsidRPr="00307C8B">
        <w:rPr>
          <w:rFonts w:eastAsia="Aptos"/>
          <w:szCs w:val="22"/>
          <w:lang w:eastAsia="en-US" w:bidi="ar-SA"/>
        </w:rPr>
        <w:t>: id, координаты (x, y), цвет состояния (не в остове / в остове и т.</w:t>
      </w:r>
      <w:r w:rsidRPr="00307C8B">
        <w:rPr>
          <w:rFonts w:ascii="Cambria Math" w:eastAsia="Aptos" w:hAnsi="Cambria Math" w:cs="Cambria Math"/>
          <w:szCs w:val="22"/>
          <w:lang w:eastAsia="en-US" w:bidi="ar-SA"/>
        </w:rPr>
        <w:t> </w:t>
      </w:r>
      <w:r w:rsidRPr="00307C8B">
        <w:rPr>
          <w:rFonts w:eastAsia="Aptos" w:cs="Courier New"/>
          <w:szCs w:val="22"/>
          <w:lang w:eastAsia="en-US" w:bidi="ar-SA"/>
        </w:rPr>
        <w:t>д</w:t>
      </w:r>
      <w:r w:rsidRPr="00307C8B">
        <w:rPr>
          <w:rFonts w:eastAsia="Aptos"/>
          <w:szCs w:val="22"/>
          <w:lang w:eastAsia="en-US" w:bidi="ar-SA"/>
        </w:rPr>
        <w:t>.).</w:t>
      </w:r>
    </w:p>
    <w:p w14:paraId="392B4C9D" w14:textId="77777777" w:rsidR="00307C8B" w:rsidRPr="00307C8B" w:rsidRDefault="00307C8B">
      <w:pPr>
        <w:pStyle w:val="a1"/>
        <w:numPr>
          <w:ilvl w:val="0"/>
          <w:numId w:val="25"/>
        </w:numPr>
        <w:rPr>
          <w:rFonts w:eastAsia="Aptos"/>
          <w:szCs w:val="22"/>
          <w:lang w:eastAsia="en-US" w:bidi="ar-SA"/>
        </w:rPr>
      </w:pPr>
      <w:r w:rsidRPr="0077002A">
        <w:rPr>
          <w:rFonts w:eastAsia="Aptos"/>
          <w:b/>
          <w:szCs w:val="22"/>
          <w:lang w:eastAsia="en-US" w:bidi="ar-SA"/>
        </w:rPr>
        <w:t>Edge</w:t>
      </w:r>
      <w:r w:rsidRPr="00307C8B">
        <w:rPr>
          <w:rFonts w:eastAsia="Aptos"/>
          <w:bCs/>
          <w:szCs w:val="22"/>
          <w:lang w:eastAsia="en-US" w:bidi="ar-SA"/>
        </w:rPr>
        <w:t>:</w:t>
      </w:r>
      <w:r w:rsidRPr="00307C8B">
        <w:rPr>
          <w:rFonts w:eastAsia="Aptos"/>
          <w:szCs w:val="22"/>
          <w:lang w:eastAsia="en-US" w:bidi="ar-SA"/>
        </w:rPr>
        <w:t xml:space="preserve"> ребро, вес, цвет/стиль линии, флаг «в MST».</w:t>
      </w:r>
    </w:p>
    <w:p w14:paraId="4D26F1EF" w14:textId="77777777" w:rsidR="00307C8B" w:rsidRPr="00307C8B" w:rsidRDefault="00307C8B">
      <w:pPr>
        <w:pStyle w:val="a1"/>
        <w:numPr>
          <w:ilvl w:val="0"/>
          <w:numId w:val="25"/>
        </w:numPr>
        <w:rPr>
          <w:rFonts w:eastAsia="Aptos"/>
          <w:szCs w:val="22"/>
          <w:lang w:eastAsia="en-US" w:bidi="ar-SA"/>
        </w:rPr>
      </w:pPr>
      <w:r w:rsidRPr="0077002A">
        <w:rPr>
          <w:rFonts w:eastAsia="Aptos"/>
          <w:b/>
          <w:szCs w:val="22"/>
          <w:lang w:eastAsia="en-US" w:bidi="ar-SA"/>
        </w:rPr>
        <w:t>Graph</w:t>
      </w:r>
      <w:r w:rsidRPr="00307C8B">
        <w:rPr>
          <w:rFonts w:eastAsia="Aptos"/>
          <w:bCs/>
          <w:szCs w:val="22"/>
          <w:lang w:eastAsia="en-US" w:bidi="ar-SA"/>
        </w:rPr>
        <w:t>:</w:t>
      </w:r>
      <w:r w:rsidRPr="00307C8B">
        <w:rPr>
          <w:rFonts w:eastAsia="Aptos"/>
          <w:szCs w:val="22"/>
          <w:lang w:eastAsia="en-US" w:bidi="ar-SA"/>
        </w:rPr>
        <w:t xml:space="preserve"> коллекции вершин и рёбер, методы проверки связности, отсутствия петель/кратных рёбер.</w:t>
      </w:r>
    </w:p>
    <w:p w14:paraId="6A1C41ED" w14:textId="77777777" w:rsidR="00307C8B" w:rsidRPr="00307C8B" w:rsidRDefault="00307C8B">
      <w:pPr>
        <w:pStyle w:val="a1"/>
        <w:numPr>
          <w:ilvl w:val="0"/>
          <w:numId w:val="25"/>
        </w:numPr>
        <w:rPr>
          <w:rFonts w:eastAsia="Aptos"/>
          <w:szCs w:val="22"/>
          <w:lang w:eastAsia="en-US" w:bidi="ar-SA"/>
        </w:rPr>
      </w:pPr>
      <w:r w:rsidRPr="0077002A">
        <w:rPr>
          <w:rFonts w:eastAsia="Aptos"/>
          <w:b/>
          <w:szCs w:val="22"/>
          <w:lang w:eastAsia="en-US" w:bidi="ar-SA"/>
        </w:rPr>
        <w:t>PrimState</w:t>
      </w:r>
      <w:r w:rsidRPr="00307C8B">
        <w:rPr>
          <w:rFonts w:eastAsia="Aptos"/>
          <w:bCs/>
          <w:szCs w:val="22"/>
          <w:lang w:eastAsia="en-US" w:bidi="ar-SA"/>
        </w:rPr>
        <w:t>:</w:t>
      </w:r>
      <w:r w:rsidRPr="00307C8B">
        <w:rPr>
          <w:rFonts w:eastAsia="Aptos"/>
          <w:szCs w:val="22"/>
          <w:lang w:eastAsia="en-US" w:bidi="ar-SA"/>
        </w:rPr>
        <w:t xml:space="preserve"> текущее состояние алгоритма (множество посещённых вершин, список кандидатов, текущее минимальное ребро, шаг, накопленный вес). Это нужно для пошаговой визуализации.</w:t>
      </w:r>
    </w:p>
    <w:p w14:paraId="591A14B6" w14:textId="77777777" w:rsidR="00307C8B" w:rsidRPr="00307C8B" w:rsidRDefault="00307C8B" w:rsidP="0077002A">
      <w:pPr>
        <w:pStyle w:val="a1"/>
        <w:rPr>
          <w:rFonts w:ascii="Courier New" w:hAnsi="Courier New"/>
          <w:sz w:val="20"/>
          <w:szCs w:val="24"/>
          <w:lang w:eastAsia="ru-RU" w:bidi="ar-SA"/>
        </w:rPr>
      </w:pPr>
    </w:p>
    <w:p w14:paraId="58996E5F" w14:textId="77777777" w:rsidR="00307C8B" w:rsidRPr="0077002A" w:rsidRDefault="00307C8B" w:rsidP="0077002A">
      <w:pPr>
        <w:pStyle w:val="a1"/>
        <w:rPr>
          <w:b/>
          <w:bCs/>
          <w:szCs w:val="26"/>
          <w:lang w:eastAsia="en-US" w:bidi="ar-SA"/>
        </w:rPr>
      </w:pPr>
      <w:bookmarkStart w:id="22" w:name="_Toc235146190"/>
      <w:r w:rsidRPr="0077002A">
        <w:rPr>
          <w:b/>
          <w:bCs/>
          <w:szCs w:val="26"/>
          <w:lang w:eastAsia="en-US" w:bidi="ar-SA"/>
        </w:rPr>
        <w:t>Этап 3. Реализация алгоритма Прима</w:t>
      </w:r>
      <w:bookmarkEnd w:id="22"/>
      <w:r w:rsidRPr="0077002A">
        <w:rPr>
          <w:b/>
          <w:bCs/>
          <w:szCs w:val="26"/>
          <w:lang w:eastAsia="en-US" w:bidi="ar-SA"/>
        </w:rPr>
        <w:t xml:space="preserve"> </w:t>
      </w:r>
    </w:p>
    <w:p w14:paraId="112C0DB4" w14:textId="77777777" w:rsidR="00307C8B" w:rsidRPr="00307C8B" w:rsidRDefault="00307C8B">
      <w:pPr>
        <w:pStyle w:val="a1"/>
        <w:numPr>
          <w:ilvl w:val="0"/>
          <w:numId w:val="26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 xml:space="preserve">Реализовать алгоритм как </w:t>
      </w:r>
      <w:r w:rsidRPr="00307C8B">
        <w:rPr>
          <w:rFonts w:eastAsia="Aptos"/>
          <w:bCs/>
          <w:szCs w:val="22"/>
          <w:lang w:eastAsia="en-US" w:bidi="ar-SA"/>
        </w:rPr>
        <w:t>итератор состояний</w:t>
      </w:r>
      <w:r w:rsidRPr="00307C8B">
        <w:rPr>
          <w:rFonts w:eastAsia="Aptos"/>
          <w:szCs w:val="22"/>
          <w:lang w:eastAsia="en-US" w:bidi="ar-SA"/>
        </w:rPr>
        <w:t xml:space="preserve">: каждый вызов </w:t>
      </w:r>
      <w:proofErr w:type="gramStart"/>
      <w:r w:rsidRPr="00307C8B">
        <w:rPr>
          <w:rFonts w:eastAsia="Aptos"/>
          <w:szCs w:val="22"/>
          <w:lang w:eastAsia="en-US" w:bidi="ar-SA"/>
        </w:rPr>
        <w:t>nextStep(</w:t>
      </w:r>
      <w:proofErr w:type="gramEnd"/>
      <w:r w:rsidRPr="00307C8B">
        <w:rPr>
          <w:rFonts w:eastAsia="Aptos"/>
          <w:szCs w:val="22"/>
          <w:lang w:eastAsia="en-US" w:bidi="ar-SA"/>
        </w:rPr>
        <w:t>) возвращает новое состояние PrimState, соответствующее одной итерации. Это позволяет легко управлять автозапуском.</w:t>
      </w:r>
    </w:p>
    <w:p w14:paraId="6216680A" w14:textId="77777777" w:rsidR="00307C8B" w:rsidRPr="00307C8B" w:rsidRDefault="00307C8B">
      <w:pPr>
        <w:pStyle w:val="a1"/>
        <w:numPr>
          <w:ilvl w:val="0"/>
          <w:numId w:val="26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lastRenderedPageBreak/>
        <w:t>Использовать PriorityQueue для эффективного поиска минимального ребра среди кандидатов.</w:t>
      </w:r>
    </w:p>
    <w:p w14:paraId="10A22393" w14:textId="77777777" w:rsidR="00307C8B" w:rsidRPr="00307C8B" w:rsidRDefault="00307C8B">
      <w:pPr>
        <w:pStyle w:val="a1"/>
        <w:numPr>
          <w:ilvl w:val="0"/>
          <w:numId w:val="26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Добавить проверку связности графа перед запуском (например, через DFS/BFS, посмотрим). Если граф несвязный – вернуть ошибку/предупреждение.</w:t>
      </w:r>
    </w:p>
    <w:p w14:paraId="373B6D02" w14:textId="77777777" w:rsidR="00307C8B" w:rsidRPr="00307C8B" w:rsidRDefault="00307C8B">
      <w:pPr>
        <w:pStyle w:val="a1"/>
        <w:numPr>
          <w:ilvl w:val="0"/>
          <w:numId w:val="26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Поддерживать веса как double.</w:t>
      </w:r>
    </w:p>
    <w:p w14:paraId="7DD1BED0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</w:p>
    <w:p w14:paraId="729230A3" w14:textId="77777777" w:rsidR="00307C8B" w:rsidRPr="0077002A" w:rsidRDefault="00307C8B" w:rsidP="0077002A">
      <w:pPr>
        <w:pStyle w:val="a1"/>
        <w:rPr>
          <w:b/>
          <w:bCs/>
          <w:szCs w:val="26"/>
          <w:lang w:eastAsia="en-US" w:bidi="ar-SA"/>
        </w:rPr>
      </w:pPr>
      <w:bookmarkStart w:id="23" w:name="_Toc235146191"/>
      <w:r w:rsidRPr="0077002A">
        <w:rPr>
          <w:b/>
          <w:bCs/>
          <w:szCs w:val="26"/>
          <w:lang w:eastAsia="en-US" w:bidi="ar-SA"/>
        </w:rPr>
        <w:t>Этап 4. Пользовательский интерфейс и холст (ui)</w:t>
      </w:r>
      <w:bookmarkEnd w:id="23"/>
    </w:p>
    <w:p w14:paraId="6D60DFD0" w14:textId="7C488DCA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 xml:space="preserve">Попробуем реализовать через JavaFX. Можно присвоить разным клавишам различные назначения, например, зум на колесико, схватить и тащить вершину на правую кнопку мыши. </w:t>
      </w:r>
      <w:r w:rsidR="00407B50">
        <w:rPr>
          <w:rFonts w:eastAsia="Aptos"/>
          <w:szCs w:val="22"/>
          <w:lang w:eastAsia="en-US" w:bidi="ar-SA"/>
        </w:rPr>
        <w:t>С</w:t>
      </w:r>
      <w:r w:rsidRPr="00307C8B">
        <w:rPr>
          <w:rFonts w:eastAsia="Aptos"/>
          <w:szCs w:val="22"/>
          <w:lang w:eastAsia="en-US" w:bidi="ar-SA"/>
        </w:rPr>
        <w:t>читае</w:t>
      </w:r>
      <w:r w:rsidR="00407B50">
        <w:rPr>
          <w:rFonts w:eastAsia="Aptos"/>
          <w:szCs w:val="22"/>
          <w:lang w:eastAsia="en-US" w:bidi="ar-SA"/>
        </w:rPr>
        <w:t>тся</w:t>
      </w:r>
      <w:r w:rsidRPr="00307C8B">
        <w:rPr>
          <w:rFonts w:eastAsia="Aptos"/>
          <w:szCs w:val="22"/>
          <w:lang w:eastAsia="en-US" w:bidi="ar-SA"/>
        </w:rPr>
        <w:t xml:space="preserve">, что лучше всего экспериментировать и в процессе выявить лучшие решения и применить их в работе, чем заранее придумывать как все должно выглядеть, опираясь только на теоретическую основу. Референс есть в разделе 3, дублируем основные идеи </w:t>
      </w:r>
      <w:r w:rsidRPr="00307C8B">
        <w:rPr>
          <w:rFonts w:eastAsia="Aptos"/>
          <w:lang w:eastAsia="en-US" w:bidi="ar-SA"/>
        </w:rPr>
        <w:t>взаимодействия с холстом</w:t>
      </w:r>
      <w:r w:rsidRPr="00307C8B">
        <w:rPr>
          <w:rFonts w:eastAsia="Aptos"/>
          <w:szCs w:val="22"/>
          <w:lang w:eastAsia="en-US" w:bidi="ar-SA"/>
        </w:rPr>
        <w:t>:</w:t>
      </w:r>
    </w:p>
    <w:p w14:paraId="38771F7B" w14:textId="77777777" w:rsidR="00307C8B" w:rsidRPr="00307C8B" w:rsidRDefault="00307C8B">
      <w:pPr>
        <w:pStyle w:val="a1"/>
        <w:numPr>
          <w:ilvl w:val="0"/>
          <w:numId w:val="27"/>
        </w:numPr>
        <w:rPr>
          <w:rFonts w:eastAsia="Aptos"/>
          <w:kern w:val="2"/>
          <w:lang w:eastAsia="en-US" w:bidi="ar-SA"/>
        </w:rPr>
      </w:pPr>
      <w:r w:rsidRPr="0077002A">
        <w:rPr>
          <w:rFonts w:eastAsia="Aptos"/>
          <w:b/>
          <w:bCs/>
          <w:kern w:val="2"/>
          <w:lang w:eastAsia="en-US" w:bidi="ar-SA"/>
        </w:rPr>
        <w:t>Клик по пустому месту</w:t>
      </w:r>
      <w:r w:rsidRPr="00307C8B">
        <w:rPr>
          <w:rFonts w:eastAsia="Aptos"/>
          <w:kern w:val="2"/>
          <w:lang w:eastAsia="en-US" w:bidi="ar-SA"/>
        </w:rPr>
        <w:t> – создание новой вершины (в режиме редактирования графа).</w:t>
      </w:r>
    </w:p>
    <w:p w14:paraId="4CFF8155" w14:textId="77777777" w:rsidR="00307C8B" w:rsidRPr="00307C8B" w:rsidRDefault="00307C8B">
      <w:pPr>
        <w:pStyle w:val="a1"/>
        <w:numPr>
          <w:ilvl w:val="0"/>
          <w:numId w:val="27"/>
        </w:numPr>
        <w:rPr>
          <w:rFonts w:eastAsia="Aptos"/>
          <w:kern w:val="2"/>
          <w:lang w:eastAsia="en-US" w:bidi="ar-SA"/>
        </w:rPr>
      </w:pPr>
      <w:r w:rsidRPr="0077002A">
        <w:rPr>
          <w:rFonts w:eastAsia="Aptos"/>
          <w:b/>
          <w:bCs/>
          <w:kern w:val="2"/>
          <w:lang w:eastAsia="en-US" w:bidi="ar-SA"/>
        </w:rPr>
        <w:t>Последовательный клик по двум вершинам с зажатой клавишей</w:t>
      </w:r>
      <w:r w:rsidRPr="00307C8B">
        <w:rPr>
          <w:rFonts w:eastAsia="Aptos"/>
          <w:bCs/>
          <w:kern w:val="2"/>
          <w:lang w:eastAsia="en-US" w:bidi="ar-SA"/>
        </w:rPr>
        <w:t> </w:t>
      </w:r>
      <w:r w:rsidRPr="00307C8B">
        <w:rPr>
          <w:rFonts w:eastAsia="Aptos"/>
          <w:kern w:val="2"/>
          <w:lang w:eastAsia="en-US" w:bidi="ar-SA"/>
        </w:rPr>
        <w:t>Ctrl – создание ребра; после этого открывается диалог ввода веса.</w:t>
      </w:r>
    </w:p>
    <w:p w14:paraId="011176F2" w14:textId="77777777" w:rsidR="00307C8B" w:rsidRPr="00307C8B" w:rsidRDefault="00307C8B">
      <w:pPr>
        <w:pStyle w:val="a1"/>
        <w:numPr>
          <w:ilvl w:val="0"/>
          <w:numId w:val="27"/>
        </w:numPr>
        <w:rPr>
          <w:rFonts w:eastAsia="Aptos"/>
          <w:kern w:val="2"/>
          <w:lang w:eastAsia="en-US" w:bidi="ar-SA"/>
        </w:rPr>
      </w:pPr>
      <w:r w:rsidRPr="0077002A">
        <w:rPr>
          <w:rFonts w:eastAsia="Aptos"/>
          <w:b/>
          <w:bCs/>
          <w:kern w:val="2"/>
          <w:lang w:eastAsia="en-US" w:bidi="ar-SA"/>
        </w:rPr>
        <w:t>Перетаскивание вершины</w:t>
      </w:r>
      <w:r w:rsidRPr="00307C8B">
        <w:rPr>
          <w:rFonts w:eastAsia="Aptos"/>
          <w:kern w:val="2"/>
          <w:lang w:eastAsia="en-US" w:bidi="ar-SA"/>
        </w:rPr>
        <w:t> – изменение её положения.</w:t>
      </w:r>
    </w:p>
    <w:p w14:paraId="160CC5F5" w14:textId="77777777" w:rsidR="00307C8B" w:rsidRPr="00307C8B" w:rsidRDefault="00307C8B">
      <w:pPr>
        <w:pStyle w:val="a1"/>
        <w:numPr>
          <w:ilvl w:val="0"/>
          <w:numId w:val="27"/>
        </w:numPr>
        <w:rPr>
          <w:rFonts w:eastAsia="Aptos"/>
          <w:kern w:val="2"/>
          <w:lang w:eastAsia="en-US" w:bidi="ar-SA"/>
        </w:rPr>
      </w:pPr>
      <w:r w:rsidRPr="0077002A">
        <w:rPr>
          <w:rFonts w:eastAsia="Aptos"/>
          <w:b/>
          <w:bCs/>
          <w:kern w:val="2"/>
          <w:lang w:eastAsia="en-US" w:bidi="ar-SA"/>
        </w:rPr>
        <w:t>Щелчок правой кнопкой по вершине/ребру</w:t>
      </w:r>
      <w:r w:rsidRPr="00307C8B">
        <w:rPr>
          <w:rFonts w:eastAsia="Aptos"/>
          <w:kern w:val="2"/>
          <w:lang w:eastAsia="en-US" w:bidi="ar-SA"/>
        </w:rPr>
        <w:t> – контекстное меню с опциями «Удалить», «Изменить вес».</w:t>
      </w:r>
    </w:p>
    <w:p w14:paraId="031309A5" w14:textId="77777777" w:rsidR="00307C8B" w:rsidRPr="00307C8B" w:rsidRDefault="00307C8B">
      <w:pPr>
        <w:pStyle w:val="a1"/>
        <w:numPr>
          <w:ilvl w:val="0"/>
          <w:numId w:val="27"/>
        </w:numPr>
        <w:rPr>
          <w:rFonts w:eastAsia="Aptos"/>
          <w:kern w:val="2"/>
          <w:lang w:eastAsia="en-US" w:bidi="ar-SA"/>
        </w:rPr>
      </w:pPr>
      <w:r w:rsidRPr="0077002A">
        <w:rPr>
          <w:rFonts w:eastAsia="Aptos"/>
          <w:b/>
          <w:bCs/>
          <w:kern w:val="2"/>
          <w:lang w:eastAsia="en-US" w:bidi="ar-SA"/>
        </w:rPr>
        <w:t>Прокрутка колёсиком мыши</w:t>
      </w:r>
      <w:r w:rsidRPr="00307C8B">
        <w:rPr>
          <w:rFonts w:eastAsia="Aptos"/>
          <w:kern w:val="2"/>
          <w:lang w:eastAsia="en-US" w:bidi="ar-SA"/>
        </w:rPr>
        <w:t> – масштабирование холста.</w:t>
      </w:r>
    </w:p>
    <w:p w14:paraId="0C65C26B" w14:textId="77777777" w:rsidR="00307C8B" w:rsidRPr="00307C8B" w:rsidRDefault="00307C8B">
      <w:pPr>
        <w:pStyle w:val="a1"/>
        <w:numPr>
          <w:ilvl w:val="0"/>
          <w:numId w:val="27"/>
        </w:numPr>
        <w:rPr>
          <w:rFonts w:eastAsia="Aptos"/>
          <w:kern w:val="2"/>
          <w:lang w:eastAsia="en-US" w:bidi="ar-SA"/>
        </w:rPr>
      </w:pPr>
      <w:r w:rsidRPr="0077002A">
        <w:rPr>
          <w:rFonts w:eastAsia="Aptos"/>
          <w:b/>
          <w:bCs/>
          <w:kern w:val="2"/>
          <w:lang w:eastAsia="en-US" w:bidi="ar-SA"/>
        </w:rPr>
        <w:t>Перетаскивание фона (зажатая средняя кнопка / левая кнопка на свободном месте)</w:t>
      </w:r>
      <w:r w:rsidRPr="00307C8B">
        <w:rPr>
          <w:rFonts w:eastAsia="Aptos"/>
          <w:kern w:val="2"/>
          <w:lang w:eastAsia="en-US" w:bidi="ar-SA"/>
        </w:rPr>
        <w:t> – панорамирование.</w:t>
      </w:r>
    </w:p>
    <w:p w14:paraId="36E038EF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</w:p>
    <w:p w14:paraId="52F50889" w14:textId="77777777" w:rsidR="00307C8B" w:rsidRPr="0077002A" w:rsidRDefault="00307C8B" w:rsidP="0077002A">
      <w:pPr>
        <w:pStyle w:val="a1"/>
        <w:rPr>
          <w:b/>
          <w:bCs/>
          <w:szCs w:val="26"/>
          <w:lang w:eastAsia="en-US" w:bidi="ar-SA"/>
        </w:rPr>
      </w:pPr>
      <w:bookmarkStart w:id="24" w:name="_Toc235146192"/>
      <w:r w:rsidRPr="0077002A">
        <w:rPr>
          <w:b/>
          <w:bCs/>
          <w:szCs w:val="26"/>
          <w:lang w:eastAsia="en-US" w:bidi="ar-SA"/>
        </w:rPr>
        <w:t>Этап 5. Визуализация шагов алгоритма</w:t>
      </w:r>
      <w:bookmarkEnd w:id="24"/>
    </w:p>
    <w:p w14:paraId="1D554F4E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 xml:space="preserve">При каждом шаге обновлять цвета элементов согласно спецификации: </w:t>
      </w:r>
    </w:p>
    <w:p w14:paraId="6CD02D83" w14:textId="77777777" w:rsidR="00307C8B" w:rsidRPr="00307C8B" w:rsidRDefault="00307C8B">
      <w:pPr>
        <w:pStyle w:val="a1"/>
        <w:numPr>
          <w:ilvl w:val="0"/>
          <w:numId w:val="28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lastRenderedPageBreak/>
        <w:t>Посещённые вершины – зелёный.</w:t>
      </w:r>
    </w:p>
    <w:p w14:paraId="096EF40D" w14:textId="77777777" w:rsidR="00307C8B" w:rsidRPr="00307C8B" w:rsidRDefault="00307C8B">
      <w:pPr>
        <w:pStyle w:val="a1"/>
        <w:numPr>
          <w:ilvl w:val="0"/>
          <w:numId w:val="28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Кандидаты (рёбра через разрез) – жёлтый.</w:t>
      </w:r>
    </w:p>
    <w:p w14:paraId="00955B23" w14:textId="77777777" w:rsidR="00307C8B" w:rsidRPr="00307C8B" w:rsidRDefault="00307C8B">
      <w:pPr>
        <w:pStyle w:val="a1"/>
        <w:numPr>
          <w:ilvl w:val="0"/>
          <w:numId w:val="28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Минимальное ребро на шаге – мигающий красный (анимировать)</w:t>
      </w:r>
    </w:p>
    <w:p w14:paraId="7CD5FAF8" w14:textId="77777777" w:rsidR="00307C8B" w:rsidRPr="00307C8B" w:rsidRDefault="00307C8B">
      <w:pPr>
        <w:pStyle w:val="a1"/>
        <w:numPr>
          <w:ilvl w:val="0"/>
          <w:numId w:val="28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Добавленные вершины/рёбра – синий.</w:t>
      </w:r>
    </w:p>
    <w:p w14:paraId="3809F135" w14:textId="77777777" w:rsidR="00307C8B" w:rsidRPr="00307C8B" w:rsidRDefault="00307C8B">
      <w:pPr>
        <w:pStyle w:val="a1"/>
        <w:numPr>
          <w:ilvl w:val="0"/>
          <w:numId w:val="28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В финале: рёбра MST – жирные синие, остальные – полупрозрачные.</w:t>
      </w:r>
    </w:p>
    <w:p w14:paraId="70776008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Обновлять текстовую панель: текущий вес, номер шага</w:t>
      </w:r>
    </w:p>
    <w:p w14:paraId="2EAC14AF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</w:p>
    <w:p w14:paraId="1AA24821" w14:textId="77777777" w:rsidR="00307C8B" w:rsidRPr="0077002A" w:rsidRDefault="00307C8B" w:rsidP="0077002A">
      <w:pPr>
        <w:pStyle w:val="a1"/>
        <w:rPr>
          <w:b/>
          <w:bCs/>
          <w:szCs w:val="26"/>
          <w:lang w:eastAsia="en-US" w:bidi="ar-SA"/>
        </w:rPr>
      </w:pPr>
      <w:bookmarkStart w:id="25" w:name="_Toc235146193"/>
      <w:r w:rsidRPr="0077002A">
        <w:rPr>
          <w:b/>
          <w:bCs/>
          <w:szCs w:val="26"/>
          <w:lang w:eastAsia="en-US" w:bidi="ar-SA"/>
        </w:rPr>
        <w:t>Этап 6. Ввод/вывод и дополнительные функции</w:t>
      </w:r>
      <w:bookmarkEnd w:id="25"/>
      <w:r w:rsidRPr="0077002A">
        <w:rPr>
          <w:b/>
          <w:bCs/>
          <w:szCs w:val="26"/>
          <w:lang w:eastAsia="en-US" w:bidi="ar-SA"/>
        </w:rPr>
        <w:t xml:space="preserve"> </w:t>
      </w:r>
    </w:p>
    <w:p w14:paraId="5EB5E990" w14:textId="5D97BDA5" w:rsidR="00307C8B" w:rsidRPr="00307C8B" w:rsidRDefault="00307C8B">
      <w:pPr>
        <w:pStyle w:val="a1"/>
        <w:numPr>
          <w:ilvl w:val="0"/>
          <w:numId w:val="29"/>
        </w:numPr>
        <w:rPr>
          <w:rFonts w:eastAsia="Aptos"/>
          <w:szCs w:val="22"/>
          <w:lang w:eastAsia="en-US" w:bidi="ar-SA"/>
        </w:rPr>
      </w:pPr>
      <w:r w:rsidRPr="0077002A">
        <w:rPr>
          <w:rFonts w:eastAsia="Aptos"/>
          <w:b/>
          <w:bCs/>
          <w:szCs w:val="22"/>
          <w:lang w:eastAsia="en-US" w:bidi="ar-SA"/>
        </w:rPr>
        <w:t>Импорт графа</w:t>
      </w:r>
      <w:r w:rsidRPr="00307C8B">
        <w:rPr>
          <w:rFonts w:eastAsia="Aptos"/>
          <w:szCs w:val="22"/>
          <w:lang w:eastAsia="en-US" w:bidi="ar-SA"/>
        </w:rPr>
        <w:t xml:space="preserve"> из .txt по формату из спецификации (</w:t>
      </w:r>
      <w:r w:rsidR="00AE13F0">
        <w:rPr>
          <w:rFonts w:eastAsia="Aptos"/>
          <w:szCs w:val="22"/>
          <w:lang w:eastAsia="en-US" w:bidi="ar-SA"/>
        </w:rPr>
        <w:t>разбор</w:t>
      </w:r>
      <w:r w:rsidRPr="00307C8B">
        <w:rPr>
          <w:rFonts w:eastAsia="Aptos"/>
          <w:szCs w:val="22"/>
          <w:lang w:eastAsia="en-US" w:bidi="ar-SA"/>
        </w:rPr>
        <w:t xml:space="preserve"> строк, валидация </w:t>
      </w:r>
      <w:proofErr w:type="gramStart"/>
      <w:r w:rsidRPr="00307C8B">
        <w:rPr>
          <w:rFonts w:eastAsia="Aptos"/>
          <w:szCs w:val="22"/>
          <w:lang w:eastAsia="en-US" w:bidi="ar-SA"/>
        </w:rPr>
        <w:t>весов &gt;</w:t>
      </w:r>
      <w:proofErr w:type="gramEnd"/>
      <w:r w:rsidRPr="00307C8B">
        <w:rPr>
          <w:rFonts w:eastAsia="Aptos"/>
          <w:szCs w:val="22"/>
          <w:lang w:eastAsia="en-US" w:bidi="ar-SA"/>
        </w:rPr>
        <w:t xml:space="preserve"> 0, проверка на петли/кратные рёбра).</w:t>
      </w:r>
    </w:p>
    <w:p w14:paraId="03CE0F69" w14:textId="77777777" w:rsidR="00307C8B" w:rsidRPr="00307C8B" w:rsidRDefault="00307C8B">
      <w:pPr>
        <w:pStyle w:val="a1"/>
        <w:numPr>
          <w:ilvl w:val="0"/>
          <w:numId w:val="29"/>
        </w:numPr>
        <w:rPr>
          <w:rFonts w:eastAsia="Aptos"/>
          <w:szCs w:val="22"/>
          <w:lang w:eastAsia="en-US" w:bidi="ar-SA"/>
        </w:rPr>
      </w:pPr>
      <w:r w:rsidRPr="0077002A">
        <w:rPr>
          <w:rFonts w:eastAsia="Aptos"/>
          <w:b/>
          <w:bCs/>
          <w:szCs w:val="22"/>
          <w:lang w:eastAsia="en-US" w:bidi="ar-SA"/>
        </w:rPr>
        <w:t>Экспорт результата</w:t>
      </w:r>
      <w:r w:rsidRPr="00307C8B">
        <w:rPr>
          <w:rFonts w:eastAsia="Aptos"/>
          <w:szCs w:val="22"/>
          <w:lang w:eastAsia="en-US" w:bidi="ar-SA"/>
        </w:rPr>
        <w:t xml:space="preserve"> в текстовый файл (вес MST, список рёбер в порядке добавления).</w:t>
      </w:r>
    </w:p>
    <w:p w14:paraId="1331D74F" w14:textId="77777777" w:rsidR="00307C8B" w:rsidRPr="00307C8B" w:rsidRDefault="00307C8B">
      <w:pPr>
        <w:pStyle w:val="a1"/>
        <w:numPr>
          <w:ilvl w:val="0"/>
          <w:numId w:val="29"/>
        </w:numPr>
        <w:rPr>
          <w:rFonts w:eastAsia="Aptos"/>
          <w:szCs w:val="22"/>
          <w:lang w:eastAsia="en-US" w:bidi="ar-SA"/>
        </w:rPr>
      </w:pPr>
      <w:r w:rsidRPr="0077002A">
        <w:rPr>
          <w:rFonts w:eastAsia="Aptos"/>
          <w:b/>
          <w:bCs/>
          <w:szCs w:val="22"/>
          <w:lang w:eastAsia="en-US" w:bidi="ar-SA"/>
        </w:rPr>
        <w:t>Генерация случайного графа</w:t>
      </w:r>
      <w:r w:rsidRPr="00307C8B">
        <w:rPr>
          <w:rFonts w:eastAsia="Aptos"/>
          <w:szCs w:val="22"/>
          <w:lang w:eastAsia="en-US" w:bidi="ar-SA"/>
        </w:rPr>
        <w:t>: по числу вершин и плотности (вероятность ребра между парами), веса как случайные положительные double.</w:t>
      </w:r>
    </w:p>
    <w:p w14:paraId="7A1DB2F5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</w:p>
    <w:p w14:paraId="60676939" w14:textId="77777777" w:rsidR="00307C8B" w:rsidRPr="0077002A" w:rsidRDefault="00307C8B" w:rsidP="0077002A">
      <w:pPr>
        <w:pStyle w:val="a1"/>
        <w:rPr>
          <w:b/>
          <w:bCs/>
          <w:szCs w:val="26"/>
          <w:lang w:eastAsia="en-US" w:bidi="ar-SA"/>
        </w:rPr>
      </w:pPr>
      <w:bookmarkStart w:id="26" w:name="_Toc235146194"/>
      <w:r w:rsidRPr="0077002A">
        <w:rPr>
          <w:b/>
          <w:bCs/>
          <w:szCs w:val="26"/>
          <w:lang w:eastAsia="en-US" w:bidi="ar-SA"/>
        </w:rPr>
        <w:t>Этап 7. Тестирование и отладка</w:t>
      </w:r>
      <w:bookmarkEnd w:id="26"/>
    </w:p>
    <w:p w14:paraId="7A3C923C" w14:textId="77777777" w:rsidR="00307C8B" w:rsidRPr="00307C8B" w:rsidRDefault="00307C8B">
      <w:pPr>
        <w:pStyle w:val="a1"/>
        <w:numPr>
          <w:ilvl w:val="0"/>
          <w:numId w:val="30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Проверить корректность MST на нескольких ручных примерах (сравнить с ручной проверкой или другим алгоритмом, например, Краскала).</w:t>
      </w:r>
    </w:p>
    <w:p w14:paraId="00C30289" w14:textId="77777777" w:rsidR="00307C8B" w:rsidRPr="00307C8B" w:rsidRDefault="00307C8B">
      <w:pPr>
        <w:pStyle w:val="a1"/>
        <w:numPr>
          <w:ilvl w:val="0"/>
          <w:numId w:val="30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Протестировать крайние случаи: 1 вершина, 2 вершины, несвязный граф, граф с одинаковыми весами.</w:t>
      </w:r>
    </w:p>
    <w:p w14:paraId="5444E343" w14:textId="77777777" w:rsidR="00307C8B" w:rsidRPr="00307C8B" w:rsidRDefault="00307C8B">
      <w:pPr>
        <w:pStyle w:val="a1"/>
        <w:numPr>
          <w:ilvl w:val="0"/>
          <w:numId w:val="30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Убедиться, что визуализация корректно отражает каждый шаг (цвета, порядок рёбер).</w:t>
      </w:r>
    </w:p>
    <w:p w14:paraId="71CF6298" w14:textId="77777777" w:rsidR="00307C8B" w:rsidRPr="00307C8B" w:rsidRDefault="00307C8B">
      <w:pPr>
        <w:pStyle w:val="a1"/>
        <w:numPr>
          <w:ilvl w:val="0"/>
          <w:numId w:val="30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Проверить обработку ошибок: некорректный формат файла, отрицательные веса, дубли рёбер.</w:t>
      </w:r>
    </w:p>
    <w:p w14:paraId="3C06640B" w14:textId="77777777" w:rsidR="00307C8B" w:rsidRPr="00307C8B" w:rsidRDefault="00307C8B" w:rsidP="0077002A">
      <w:pPr>
        <w:pStyle w:val="a1"/>
        <w:rPr>
          <w:rFonts w:eastAsia="Aptos"/>
          <w:szCs w:val="22"/>
          <w:lang w:eastAsia="en-US" w:bidi="ar-SA"/>
        </w:rPr>
      </w:pPr>
    </w:p>
    <w:p w14:paraId="5C38D987" w14:textId="77777777" w:rsidR="00307C8B" w:rsidRPr="0077002A" w:rsidRDefault="00307C8B" w:rsidP="0077002A">
      <w:pPr>
        <w:pStyle w:val="a1"/>
        <w:rPr>
          <w:b/>
          <w:bCs/>
          <w:szCs w:val="26"/>
          <w:lang w:eastAsia="en-US" w:bidi="ar-SA"/>
        </w:rPr>
      </w:pPr>
      <w:bookmarkStart w:id="27" w:name="_Toc235146195"/>
      <w:r w:rsidRPr="0077002A">
        <w:rPr>
          <w:b/>
          <w:bCs/>
          <w:szCs w:val="26"/>
          <w:lang w:eastAsia="en-US" w:bidi="ar-SA"/>
        </w:rPr>
        <w:t>Этап 8. Сборка и публикация</w:t>
      </w:r>
      <w:bookmarkEnd w:id="27"/>
    </w:p>
    <w:p w14:paraId="0BFE0097" w14:textId="77777777" w:rsidR="00307C8B" w:rsidRPr="00307C8B" w:rsidRDefault="00307C8B">
      <w:pPr>
        <w:pStyle w:val="a1"/>
        <w:numPr>
          <w:ilvl w:val="0"/>
          <w:numId w:val="31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lastRenderedPageBreak/>
        <w:t xml:space="preserve">Настроить сборку </w:t>
      </w:r>
    </w:p>
    <w:p w14:paraId="2A694D97" w14:textId="77777777" w:rsidR="00307C8B" w:rsidRPr="00307C8B" w:rsidRDefault="00307C8B">
      <w:pPr>
        <w:pStyle w:val="a1"/>
        <w:numPr>
          <w:ilvl w:val="0"/>
          <w:numId w:val="31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Собрать JavaFX-приложение (например, как JAR)</w:t>
      </w:r>
    </w:p>
    <w:p w14:paraId="24D25E31" w14:textId="77777777" w:rsidR="00307C8B" w:rsidRPr="00307C8B" w:rsidRDefault="00307C8B">
      <w:pPr>
        <w:pStyle w:val="a1"/>
        <w:numPr>
          <w:ilvl w:val="0"/>
          <w:numId w:val="31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Составить понятный README с инструкцией по запуску и форматами файлов для удобства пользователей.</w:t>
      </w:r>
    </w:p>
    <w:p w14:paraId="35744A74" w14:textId="77777777" w:rsidR="00307C8B" w:rsidRPr="00307C8B" w:rsidRDefault="00307C8B">
      <w:pPr>
        <w:pStyle w:val="a1"/>
        <w:numPr>
          <w:ilvl w:val="0"/>
          <w:numId w:val="31"/>
        </w:numPr>
        <w:rPr>
          <w:rFonts w:eastAsia="Aptos"/>
          <w:szCs w:val="22"/>
          <w:lang w:eastAsia="en-US" w:bidi="ar-SA"/>
        </w:rPr>
      </w:pPr>
      <w:r w:rsidRPr="00307C8B">
        <w:rPr>
          <w:rFonts w:eastAsia="Aptos"/>
          <w:szCs w:val="22"/>
          <w:lang w:eastAsia="en-US" w:bidi="ar-SA"/>
        </w:rPr>
        <w:t>Опционально: добавить возможность пользователей отправлять сведения об ошибках или просто выкладывать свои интересные примеры деревьев.</w:t>
      </w:r>
    </w:p>
    <w:p w14:paraId="06FF4A16" w14:textId="0E935E40" w:rsidR="0055338B" w:rsidRPr="00562254" w:rsidRDefault="0057612A" w:rsidP="00562254">
      <w:pPr>
        <w:pStyle w:val="a1"/>
        <w:rPr>
          <w:b/>
          <w:bCs/>
        </w:rPr>
      </w:pPr>
      <w:bookmarkStart w:id="28" w:name="_Toc235146196"/>
      <w:r w:rsidRPr="00562254">
        <w:rPr>
          <w:b/>
          <w:bCs/>
        </w:rPr>
        <w:t>2</w:t>
      </w:r>
      <w:r w:rsidR="0055338B" w:rsidRPr="00562254">
        <w:rPr>
          <w:b/>
          <w:bCs/>
        </w:rPr>
        <w:t>.</w:t>
      </w:r>
      <w:r w:rsidRPr="00562254">
        <w:rPr>
          <w:b/>
          <w:bCs/>
        </w:rPr>
        <w:t>2</w:t>
      </w:r>
      <w:r w:rsidR="0055338B" w:rsidRPr="00562254">
        <w:rPr>
          <w:b/>
          <w:bCs/>
        </w:rPr>
        <w:t xml:space="preserve">.1 </w:t>
      </w:r>
      <w:r w:rsidRPr="00562254">
        <w:rPr>
          <w:b/>
          <w:bCs/>
        </w:rPr>
        <w:t>Исходные требования к программе</w:t>
      </w:r>
      <w:bookmarkEnd w:id="28"/>
      <w:r w:rsidR="0055338B" w:rsidRPr="00562254">
        <w:rPr>
          <w:b/>
          <w:bCs/>
        </w:rPr>
        <w:t xml:space="preserve"> </w:t>
      </w:r>
    </w:p>
    <w:p w14:paraId="0AEA8239" w14:textId="77777777" w:rsidR="005A2ECA" w:rsidRPr="005A2ECA" w:rsidRDefault="005A2ECA" w:rsidP="00562254">
      <w:pPr>
        <w:pStyle w:val="a1"/>
        <w:rPr>
          <w:color w:val="0F1115"/>
        </w:rPr>
      </w:pPr>
      <w:r w:rsidRPr="005A2ECA">
        <w:rPr>
          <w:rStyle w:val="af7"/>
          <w:color w:val="0F1115"/>
        </w:rPr>
        <w:t>Ввод данных:</w:t>
      </w:r>
    </w:p>
    <w:p w14:paraId="619273AF" w14:textId="77777777" w:rsidR="005A2ECA" w:rsidRPr="005A2ECA" w:rsidRDefault="005A2ECA">
      <w:pPr>
        <w:pStyle w:val="a1"/>
        <w:numPr>
          <w:ilvl w:val="0"/>
          <w:numId w:val="32"/>
        </w:numPr>
        <w:rPr>
          <w:color w:val="0F1115"/>
        </w:rPr>
      </w:pPr>
      <w:r w:rsidRPr="005A2ECA">
        <w:rPr>
          <w:color w:val="0F1115"/>
        </w:rPr>
        <w:t>Интерактивное создание графа на холсте: добавление вершин щелчком мыши, создание рёбер с указанием веса, перемещение и удаление элементов.</w:t>
      </w:r>
    </w:p>
    <w:p w14:paraId="4A6CFC81" w14:textId="77777777" w:rsidR="005A2ECA" w:rsidRPr="005A2ECA" w:rsidRDefault="005A2ECA">
      <w:pPr>
        <w:pStyle w:val="a1"/>
        <w:numPr>
          <w:ilvl w:val="0"/>
          <w:numId w:val="32"/>
        </w:numPr>
        <w:rPr>
          <w:color w:val="0F1115"/>
        </w:rPr>
      </w:pPr>
      <w:r w:rsidRPr="005A2ECA">
        <w:rPr>
          <w:color w:val="0F1115"/>
        </w:rPr>
        <w:t>Загрузка графа из текстового файла формата: N (число вершин), M (число рёбер), затем M строк «u v w».</w:t>
      </w:r>
    </w:p>
    <w:p w14:paraId="521FCB56" w14:textId="77777777" w:rsidR="005A2ECA" w:rsidRPr="005A2ECA" w:rsidRDefault="005A2ECA" w:rsidP="00562254">
      <w:pPr>
        <w:pStyle w:val="a1"/>
        <w:rPr>
          <w:color w:val="0F1115"/>
        </w:rPr>
      </w:pPr>
      <w:r w:rsidRPr="005A2ECA">
        <w:rPr>
          <w:rStyle w:val="af7"/>
          <w:color w:val="0F1115"/>
        </w:rPr>
        <w:t>Визуализация алгоритма:</w:t>
      </w:r>
    </w:p>
    <w:p w14:paraId="28C8805B" w14:textId="77777777" w:rsidR="005A2ECA" w:rsidRPr="005A2ECA" w:rsidRDefault="005A2ECA">
      <w:pPr>
        <w:pStyle w:val="a1"/>
        <w:numPr>
          <w:ilvl w:val="0"/>
          <w:numId w:val="33"/>
        </w:numPr>
        <w:rPr>
          <w:color w:val="0F1115"/>
        </w:rPr>
      </w:pPr>
      <w:r w:rsidRPr="005A2ECA">
        <w:rPr>
          <w:color w:val="0F1115"/>
        </w:rPr>
        <w:t>Пошаговый режим с отображением текущего состояния: посещённые вершины (зелёным), рёбра-кандидаты (жёлтым), выбираемое ребро (мигает красным), добавленные рёбра (синим).</w:t>
      </w:r>
    </w:p>
    <w:p w14:paraId="2EF0DBEE" w14:textId="77777777" w:rsidR="005A2ECA" w:rsidRPr="005A2ECA" w:rsidRDefault="005A2ECA">
      <w:pPr>
        <w:pStyle w:val="a1"/>
        <w:numPr>
          <w:ilvl w:val="0"/>
          <w:numId w:val="33"/>
        </w:numPr>
        <w:rPr>
          <w:color w:val="0F1115"/>
        </w:rPr>
      </w:pPr>
      <w:r w:rsidRPr="005A2ECA">
        <w:rPr>
          <w:color w:val="0F1115"/>
        </w:rPr>
        <w:t>Автоматический режим с регулируемой скоростью.</w:t>
      </w:r>
    </w:p>
    <w:p w14:paraId="69320E21" w14:textId="77777777" w:rsidR="005A2ECA" w:rsidRPr="005A2ECA" w:rsidRDefault="005A2ECA">
      <w:pPr>
        <w:pStyle w:val="a1"/>
        <w:numPr>
          <w:ilvl w:val="0"/>
          <w:numId w:val="33"/>
        </w:numPr>
        <w:rPr>
          <w:color w:val="0F1115"/>
        </w:rPr>
      </w:pPr>
      <w:r w:rsidRPr="005A2ECA">
        <w:rPr>
          <w:color w:val="0F1115"/>
        </w:rPr>
        <w:t>Отображение текущего веса остова и списка добавленных рёбер.</w:t>
      </w:r>
    </w:p>
    <w:p w14:paraId="4054EB91" w14:textId="77777777" w:rsidR="005A2ECA" w:rsidRPr="005A2ECA" w:rsidRDefault="005A2ECA" w:rsidP="00562254">
      <w:pPr>
        <w:pStyle w:val="a1"/>
        <w:rPr>
          <w:color w:val="0F1115"/>
        </w:rPr>
      </w:pPr>
      <w:r w:rsidRPr="005A2ECA">
        <w:rPr>
          <w:rStyle w:val="af7"/>
          <w:color w:val="0F1115"/>
        </w:rPr>
        <w:t>Вывод результатов:</w:t>
      </w:r>
    </w:p>
    <w:p w14:paraId="14DE02E1" w14:textId="77777777" w:rsidR="005A2ECA" w:rsidRPr="005A2ECA" w:rsidRDefault="005A2ECA">
      <w:pPr>
        <w:pStyle w:val="a1"/>
        <w:numPr>
          <w:ilvl w:val="0"/>
          <w:numId w:val="34"/>
        </w:numPr>
        <w:rPr>
          <w:color w:val="0F1115"/>
        </w:rPr>
      </w:pPr>
      <w:r w:rsidRPr="005A2ECA">
        <w:rPr>
          <w:color w:val="0F1115"/>
        </w:rPr>
        <w:t>Итоговое остовное дерево с выделением рёбер.</w:t>
      </w:r>
    </w:p>
    <w:p w14:paraId="2421261D" w14:textId="77777777" w:rsidR="005A2ECA" w:rsidRPr="005A2ECA" w:rsidRDefault="005A2ECA">
      <w:pPr>
        <w:pStyle w:val="a1"/>
        <w:numPr>
          <w:ilvl w:val="0"/>
          <w:numId w:val="34"/>
        </w:numPr>
        <w:rPr>
          <w:color w:val="0F1115"/>
        </w:rPr>
      </w:pPr>
      <w:r w:rsidRPr="005A2ECA">
        <w:rPr>
          <w:color w:val="0F1115"/>
        </w:rPr>
        <w:t>Общий вес дерева.</w:t>
      </w:r>
    </w:p>
    <w:p w14:paraId="26BFFF1A" w14:textId="77777777" w:rsidR="005A2ECA" w:rsidRPr="005A2ECA" w:rsidRDefault="005A2ECA">
      <w:pPr>
        <w:pStyle w:val="a1"/>
        <w:numPr>
          <w:ilvl w:val="0"/>
          <w:numId w:val="34"/>
        </w:numPr>
        <w:rPr>
          <w:color w:val="0F1115"/>
        </w:rPr>
      </w:pPr>
      <w:r w:rsidRPr="005A2ECA">
        <w:rPr>
          <w:color w:val="0F1115"/>
        </w:rPr>
        <w:t>Возможность сохранения результата в текстовый файл.</w:t>
      </w:r>
    </w:p>
    <w:p w14:paraId="2EAA56BF" w14:textId="77777777" w:rsidR="005A2ECA" w:rsidRPr="005A2ECA" w:rsidRDefault="005A2ECA" w:rsidP="00562254">
      <w:pPr>
        <w:pStyle w:val="a1"/>
        <w:rPr>
          <w:color w:val="0F1115"/>
        </w:rPr>
      </w:pPr>
      <w:r w:rsidRPr="005A2ECA">
        <w:rPr>
          <w:rStyle w:val="af7"/>
          <w:color w:val="0F1115"/>
        </w:rPr>
        <w:t>Дополнительно:</w:t>
      </w:r>
    </w:p>
    <w:p w14:paraId="57CEB01B" w14:textId="77777777" w:rsidR="005A2ECA" w:rsidRPr="005A2ECA" w:rsidRDefault="005A2ECA">
      <w:pPr>
        <w:pStyle w:val="a1"/>
        <w:numPr>
          <w:ilvl w:val="0"/>
          <w:numId w:val="35"/>
        </w:numPr>
        <w:rPr>
          <w:color w:val="0F1115"/>
        </w:rPr>
      </w:pPr>
      <w:r w:rsidRPr="005A2ECA">
        <w:rPr>
          <w:color w:val="0F1115"/>
        </w:rPr>
        <w:t>Генерация случайного графа по заданному числу вершин и плотности.</w:t>
      </w:r>
    </w:p>
    <w:p w14:paraId="2F46EA08" w14:textId="77777777" w:rsidR="005A2ECA" w:rsidRPr="005A2ECA" w:rsidRDefault="005A2ECA">
      <w:pPr>
        <w:pStyle w:val="a1"/>
        <w:numPr>
          <w:ilvl w:val="0"/>
          <w:numId w:val="35"/>
        </w:numPr>
        <w:rPr>
          <w:color w:val="0F1115"/>
        </w:rPr>
      </w:pPr>
      <w:r w:rsidRPr="005A2ECA">
        <w:rPr>
          <w:color w:val="0F1115"/>
        </w:rPr>
        <w:t>Масштабирование и панорамирование холста.</w:t>
      </w:r>
    </w:p>
    <w:p w14:paraId="00D827DE" w14:textId="406F4E30" w:rsidR="0057612A" w:rsidRPr="00562254" w:rsidRDefault="0057612A" w:rsidP="00562254">
      <w:pPr>
        <w:pStyle w:val="a1"/>
        <w:rPr>
          <w:b/>
          <w:bCs/>
        </w:rPr>
      </w:pPr>
      <w:bookmarkStart w:id="29" w:name="_Toc235146197"/>
      <w:r w:rsidRPr="00562254">
        <w:rPr>
          <w:b/>
          <w:bCs/>
        </w:rPr>
        <w:t>2.2.2 План разработки и распределение ролей в бригаде</w:t>
      </w:r>
      <w:bookmarkEnd w:id="29"/>
      <w:r w:rsidRPr="00562254">
        <w:rPr>
          <w:b/>
          <w:bCs/>
        </w:rPr>
        <w:t xml:space="preserve"> </w:t>
      </w:r>
    </w:p>
    <w:p w14:paraId="39E853E0" w14:textId="77777777" w:rsidR="000E06DC" w:rsidRPr="000E06DC" w:rsidRDefault="000E06DC" w:rsidP="00562254">
      <w:pPr>
        <w:pStyle w:val="a1"/>
        <w:rPr>
          <w:color w:val="0F1115"/>
        </w:rPr>
      </w:pPr>
      <w:r w:rsidRPr="000E06DC">
        <w:rPr>
          <w:color w:val="0F1115"/>
        </w:rPr>
        <w:lastRenderedPageBreak/>
        <w:t>Разработка разбита на этапы:</w:t>
      </w:r>
    </w:p>
    <w:p w14:paraId="20E68781" w14:textId="77777777" w:rsidR="000E06DC" w:rsidRPr="000E06DC" w:rsidRDefault="000E06DC">
      <w:pPr>
        <w:pStyle w:val="a1"/>
        <w:numPr>
          <w:ilvl w:val="0"/>
          <w:numId w:val="36"/>
        </w:numPr>
        <w:rPr>
          <w:color w:val="0F1115"/>
        </w:rPr>
      </w:pPr>
      <w:r w:rsidRPr="000E06DC">
        <w:rPr>
          <w:rStyle w:val="af7"/>
          <w:color w:val="0F1115"/>
        </w:rPr>
        <w:t>Проектирование архитектуры</w:t>
      </w:r>
      <w:r w:rsidRPr="000E06DC">
        <w:rPr>
          <w:color w:val="0F1115"/>
        </w:rPr>
        <w:t> (все участники) – определение структуры классов, интерфейсов, выбор библиотек.</w:t>
      </w:r>
    </w:p>
    <w:p w14:paraId="46E92326" w14:textId="77777777" w:rsidR="000E06DC" w:rsidRPr="000E06DC" w:rsidRDefault="000E06DC">
      <w:pPr>
        <w:pStyle w:val="a1"/>
        <w:numPr>
          <w:ilvl w:val="0"/>
          <w:numId w:val="36"/>
        </w:numPr>
        <w:rPr>
          <w:color w:val="0F1115"/>
        </w:rPr>
      </w:pPr>
      <w:r w:rsidRPr="000E06DC">
        <w:rPr>
          <w:rStyle w:val="af7"/>
          <w:color w:val="0F1115"/>
        </w:rPr>
        <w:t>Реализация модели данных</w:t>
      </w:r>
      <w:r w:rsidRPr="000E06DC">
        <w:rPr>
          <w:color w:val="0F1115"/>
        </w:rPr>
        <w:t> (Ходыко Е.) – классы Vertex, Edge, Graph, состояние алгоритма.</w:t>
      </w:r>
    </w:p>
    <w:p w14:paraId="78F646FD" w14:textId="77777777" w:rsidR="000E06DC" w:rsidRPr="000E06DC" w:rsidRDefault="000E06DC">
      <w:pPr>
        <w:pStyle w:val="a1"/>
        <w:numPr>
          <w:ilvl w:val="0"/>
          <w:numId w:val="36"/>
        </w:numPr>
        <w:rPr>
          <w:color w:val="0F1115"/>
        </w:rPr>
      </w:pPr>
      <w:r w:rsidRPr="000E06DC">
        <w:rPr>
          <w:rStyle w:val="af7"/>
          <w:color w:val="0F1115"/>
        </w:rPr>
        <w:t>Реализация алгоритма Прима</w:t>
      </w:r>
      <w:r w:rsidRPr="000E06DC">
        <w:rPr>
          <w:color w:val="0F1115"/>
        </w:rPr>
        <w:t> (Максимова М.) – пошаговый итератор, использование PriorityQueue.</w:t>
      </w:r>
    </w:p>
    <w:p w14:paraId="1B0E3E1D" w14:textId="77777777" w:rsidR="000E06DC" w:rsidRPr="000E06DC" w:rsidRDefault="000E06DC">
      <w:pPr>
        <w:pStyle w:val="a1"/>
        <w:numPr>
          <w:ilvl w:val="0"/>
          <w:numId w:val="36"/>
        </w:numPr>
        <w:rPr>
          <w:color w:val="0F1115"/>
        </w:rPr>
      </w:pPr>
      <w:r w:rsidRPr="000E06DC">
        <w:rPr>
          <w:rStyle w:val="af7"/>
          <w:color w:val="0F1115"/>
        </w:rPr>
        <w:t>Графический интерфейс и холст</w:t>
      </w:r>
      <w:r w:rsidRPr="000E06DC">
        <w:rPr>
          <w:color w:val="0F1115"/>
        </w:rPr>
        <w:t> (Тарабанов А.) – панель рисования, элементы управления, обработка событий мыши.</w:t>
      </w:r>
    </w:p>
    <w:p w14:paraId="0C71AF16" w14:textId="77777777" w:rsidR="000E06DC" w:rsidRPr="000E06DC" w:rsidRDefault="000E06DC">
      <w:pPr>
        <w:pStyle w:val="a1"/>
        <w:numPr>
          <w:ilvl w:val="0"/>
          <w:numId w:val="36"/>
        </w:numPr>
        <w:rPr>
          <w:color w:val="0F1115"/>
        </w:rPr>
      </w:pPr>
      <w:r w:rsidRPr="000E06DC">
        <w:rPr>
          <w:rStyle w:val="af7"/>
          <w:color w:val="0F1115"/>
        </w:rPr>
        <w:t>Ввод/вывод и дополнительные функции</w:t>
      </w:r>
      <w:r w:rsidRPr="000E06DC">
        <w:rPr>
          <w:color w:val="0F1115"/>
        </w:rPr>
        <w:t> (совместно) – импорт/экспорт файлов, генерация случайного графа.</w:t>
      </w:r>
    </w:p>
    <w:p w14:paraId="00569C96" w14:textId="77777777" w:rsidR="000E06DC" w:rsidRPr="000E06DC" w:rsidRDefault="000E06DC">
      <w:pPr>
        <w:pStyle w:val="a1"/>
        <w:numPr>
          <w:ilvl w:val="0"/>
          <w:numId w:val="36"/>
        </w:numPr>
        <w:rPr>
          <w:color w:val="0F1115"/>
        </w:rPr>
      </w:pPr>
      <w:r w:rsidRPr="000E06DC">
        <w:rPr>
          <w:rStyle w:val="af7"/>
          <w:color w:val="0F1115"/>
        </w:rPr>
        <w:t>Тестирование и отладка</w:t>
      </w:r>
      <w:r w:rsidRPr="000E06DC">
        <w:rPr>
          <w:color w:val="0F1115"/>
        </w:rPr>
        <w:t> (все участники).</w:t>
      </w:r>
    </w:p>
    <w:p w14:paraId="15C1E5CF" w14:textId="77777777" w:rsidR="000E06DC" w:rsidRPr="000E06DC" w:rsidRDefault="000E06DC">
      <w:pPr>
        <w:pStyle w:val="a1"/>
        <w:numPr>
          <w:ilvl w:val="0"/>
          <w:numId w:val="36"/>
        </w:numPr>
        <w:rPr>
          <w:rFonts w:ascii="Segoe UI" w:hAnsi="Segoe UI" w:cs="Segoe UI"/>
          <w:color w:val="0F1115"/>
        </w:rPr>
      </w:pPr>
      <w:r w:rsidRPr="000E06DC">
        <w:rPr>
          <w:rStyle w:val="af7"/>
          <w:color w:val="0F1115"/>
        </w:rPr>
        <w:t>Сборка и документирование</w:t>
      </w:r>
      <w:r w:rsidRPr="000E06DC">
        <w:rPr>
          <w:color w:val="0F1115"/>
        </w:rPr>
        <w:t> (Тарабанов А.).</w:t>
      </w:r>
    </w:p>
    <w:p w14:paraId="2ECB8A78" w14:textId="77777777" w:rsidR="000E06DC" w:rsidRPr="000E06DC" w:rsidRDefault="000E06DC" w:rsidP="00562254">
      <w:pPr>
        <w:pStyle w:val="a1"/>
        <w:rPr>
          <w:color w:val="0F1115"/>
        </w:rPr>
      </w:pPr>
      <w:r w:rsidRPr="000E06DC">
        <w:rPr>
          <w:color w:val="0F1115"/>
        </w:rPr>
        <w:t>Промежуточные версии:</w:t>
      </w:r>
    </w:p>
    <w:p w14:paraId="518BF3C3" w14:textId="0672B8DC" w:rsidR="000E06DC" w:rsidRPr="000E06DC" w:rsidRDefault="000E06DC">
      <w:pPr>
        <w:pStyle w:val="a1"/>
        <w:numPr>
          <w:ilvl w:val="0"/>
          <w:numId w:val="37"/>
        </w:numPr>
        <w:rPr>
          <w:color w:val="0F1115"/>
        </w:rPr>
      </w:pPr>
      <w:r w:rsidRPr="000E06DC">
        <w:rPr>
          <w:b/>
          <w:bCs/>
          <w:color w:val="0F1115"/>
        </w:rPr>
        <w:t>Прототип</w:t>
      </w:r>
      <w:r w:rsidRPr="000E06DC">
        <w:rPr>
          <w:color w:val="0F1115"/>
        </w:rPr>
        <w:t xml:space="preserve"> – базовая отрисовка графа, добавление вершин/</w:t>
      </w:r>
      <w:proofErr w:type="gramStart"/>
      <w:r w:rsidRPr="000E06DC">
        <w:rPr>
          <w:color w:val="0F1115"/>
        </w:rPr>
        <w:t>рёбер.</w:t>
      </w:r>
      <w:r>
        <w:rPr>
          <w:color w:val="0F1115"/>
        </w:rPr>
        <w:t>(</w:t>
      </w:r>
      <w:proofErr w:type="gramEnd"/>
      <w:r>
        <w:rPr>
          <w:color w:val="0F1115"/>
        </w:rPr>
        <w:t>сразу была предоставлена 1-ая версия)</w:t>
      </w:r>
    </w:p>
    <w:p w14:paraId="01135556" w14:textId="291B1927" w:rsidR="000E06DC" w:rsidRPr="000E06DC" w:rsidRDefault="000E06DC">
      <w:pPr>
        <w:pStyle w:val="a1"/>
        <w:numPr>
          <w:ilvl w:val="0"/>
          <w:numId w:val="37"/>
        </w:numPr>
        <w:rPr>
          <w:color w:val="0F1115"/>
        </w:rPr>
      </w:pPr>
      <w:r w:rsidRPr="000E06DC">
        <w:rPr>
          <w:b/>
          <w:bCs/>
          <w:color w:val="0F1115"/>
        </w:rPr>
        <w:t>Версия 1</w:t>
      </w:r>
      <w:r w:rsidRPr="000E06DC">
        <w:rPr>
          <w:color w:val="0F1115"/>
        </w:rPr>
        <w:t> – реализация алгоритма с пошаговой визуализацией.</w:t>
      </w:r>
    </w:p>
    <w:p w14:paraId="5DBD8162" w14:textId="0FA0C895" w:rsidR="000E06DC" w:rsidRPr="000E06DC" w:rsidRDefault="000E06DC">
      <w:pPr>
        <w:pStyle w:val="a1"/>
        <w:numPr>
          <w:ilvl w:val="0"/>
          <w:numId w:val="37"/>
        </w:numPr>
        <w:rPr>
          <w:color w:val="0F1115"/>
        </w:rPr>
      </w:pPr>
      <w:r w:rsidRPr="000E06DC">
        <w:rPr>
          <w:b/>
          <w:bCs/>
          <w:color w:val="0F1115"/>
        </w:rPr>
        <w:t>Версия 2</w:t>
      </w:r>
      <w:r w:rsidRPr="000E06DC">
        <w:rPr>
          <w:color w:val="0F1115"/>
        </w:rPr>
        <w:t> – автозапуск, импорт/экспорт, случайная генерация.</w:t>
      </w:r>
    </w:p>
    <w:p w14:paraId="5EBFAC33" w14:textId="5E41F726" w:rsidR="000E06DC" w:rsidRPr="000E06DC" w:rsidRDefault="000E06DC">
      <w:pPr>
        <w:pStyle w:val="a1"/>
        <w:numPr>
          <w:ilvl w:val="0"/>
          <w:numId w:val="37"/>
        </w:numPr>
        <w:rPr>
          <w:color w:val="0F1115"/>
        </w:rPr>
      </w:pPr>
      <w:r w:rsidRPr="000E06DC">
        <w:rPr>
          <w:b/>
          <w:bCs/>
          <w:color w:val="0F1115"/>
        </w:rPr>
        <w:t>Финальная версия</w:t>
      </w:r>
      <w:r w:rsidRPr="000E06DC">
        <w:rPr>
          <w:color w:val="0F1115"/>
        </w:rPr>
        <w:t> – полировка интерфейса, исправление ошибок, подготовка отчёта.</w:t>
      </w:r>
    </w:p>
    <w:p w14:paraId="36FC7D5C" w14:textId="14DE231F" w:rsidR="0057612A" w:rsidRDefault="0057612A" w:rsidP="0057612A">
      <w:pPr>
        <w:pStyle w:val="4"/>
      </w:pPr>
      <w:bookmarkStart w:id="30" w:name="_Toc235146198"/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>.</w:t>
      </w:r>
      <w:r>
        <w:t>3</w:t>
      </w:r>
      <w:r>
        <w:rPr>
          <w:rFonts w:cs="Times New Roman"/>
        </w:rPr>
        <w:t xml:space="preserve"> </w:t>
      </w:r>
      <w:r w:rsidRPr="0057612A">
        <w:t xml:space="preserve">Уточнение требований после сдачи </w:t>
      </w:r>
      <w:r w:rsidR="000E06DC">
        <w:t>1-ой версии</w:t>
      </w:r>
      <w:bookmarkEnd w:id="30"/>
      <w:r>
        <w:rPr>
          <w:rFonts w:cs="Times New Roman"/>
        </w:rPr>
        <w:t xml:space="preserve"> </w:t>
      </w:r>
    </w:p>
    <w:p w14:paraId="0F62024C" w14:textId="642D218E" w:rsidR="0057612A" w:rsidRPr="00307C8B" w:rsidRDefault="00FF115B" w:rsidP="00307C8B">
      <w:pPr>
        <w:pStyle w:val="a1"/>
        <w:ind w:left="708" w:firstLine="0"/>
      </w:pPr>
      <w:r>
        <w:t xml:space="preserve">Добавить </w:t>
      </w:r>
      <w:r w:rsidR="00D528B5">
        <w:t xml:space="preserve">взаимодействия с мышью и </w:t>
      </w:r>
      <w:proofErr w:type="gramStart"/>
      <w:r w:rsidR="00D528B5">
        <w:t>кнопками(</w:t>
      </w:r>
      <w:proofErr w:type="gramEnd"/>
      <w:r w:rsidR="00D528B5">
        <w:t xml:space="preserve">интерактивное взаимодействие), </w:t>
      </w:r>
      <w:r w:rsidR="00DF7D36">
        <w:t>добавить информацию о разработчиках,</w:t>
      </w:r>
      <w:r w:rsidR="006D671A">
        <w:t xml:space="preserve"> добавить сохранения в файл результат работы программы.</w:t>
      </w:r>
    </w:p>
    <w:p w14:paraId="3DFEE936" w14:textId="29C35A01" w:rsidR="0057612A" w:rsidRDefault="0057612A" w:rsidP="0057612A">
      <w:pPr>
        <w:pStyle w:val="4"/>
      </w:pPr>
      <w:bookmarkStart w:id="31" w:name="_Toc235146199"/>
      <w:r>
        <w:t>2</w:t>
      </w:r>
      <w:r>
        <w:rPr>
          <w:rFonts w:cs="Times New Roman"/>
        </w:rPr>
        <w:t>.</w:t>
      </w:r>
      <w:r>
        <w:t>2</w:t>
      </w:r>
      <w:r>
        <w:rPr>
          <w:rFonts w:cs="Times New Roman"/>
        </w:rPr>
        <w:t>.</w:t>
      </w:r>
      <w:r>
        <w:t>4</w:t>
      </w:r>
      <w:r>
        <w:rPr>
          <w:rFonts w:cs="Times New Roman"/>
        </w:rPr>
        <w:t xml:space="preserve"> </w:t>
      </w:r>
      <w:r w:rsidRPr="0057612A">
        <w:t xml:space="preserve">Уточнение требований после сдачи </w:t>
      </w:r>
      <w:r w:rsidR="00307C8B">
        <w:t>2-ой</w:t>
      </w:r>
      <w:r w:rsidRPr="0057612A">
        <w:t xml:space="preserve"> версии</w:t>
      </w:r>
      <w:bookmarkEnd w:id="31"/>
      <w:r>
        <w:rPr>
          <w:rFonts w:cs="Times New Roman"/>
        </w:rPr>
        <w:t xml:space="preserve"> </w:t>
      </w:r>
    </w:p>
    <w:p w14:paraId="7745A105" w14:textId="31256455" w:rsidR="00AE03FD" w:rsidRDefault="00307C8B">
      <w:pPr>
        <w:pStyle w:val="a1"/>
      </w:pPr>
      <w:r>
        <w:t>Добавить возможность и</w:t>
      </w:r>
      <w:r w:rsidR="000E06DC">
        <w:t>спользовать результат работы программы из сохранённого файла повторно.</w:t>
      </w:r>
    </w:p>
    <w:p w14:paraId="453F25F1" w14:textId="77777777" w:rsidR="00AE03FD" w:rsidRDefault="005B15C1">
      <w:pPr>
        <w:pStyle w:val="3"/>
        <w:numPr>
          <w:ilvl w:val="2"/>
          <w:numId w:val="2"/>
        </w:numPr>
      </w:pPr>
      <w:bookmarkStart w:id="32" w:name="_Toc235146200"/>
      <w:r>
        <w:t xml:space="preserve">2.3. </w:t>
      </w:r>
      <w:r w:rsidR="0055338B" w:rsidRPr="0055338B">
        <w:t>Командная итеративная разработка приложения в соответ</w:t>
      </w:r>
      <w:r w:rsidR="0055338B">
        <w:t>ствии со спецификацией и планом</w:t>
      </w:r>
      <w:bookmarkEnd w:id="32"/>
    </w:p>
    <w:p w14:paraId="229F6266" w14:textId="77CB32E9" w:rsidR="0001618B" w:rsidRDefault="000E06DC" w:rsidP="0001618B">
      <w:pPr>
        <w:pStyle w:val="a1"/>
      </w:pPr>
      <w:r w:rsidRPr="000E06DC">
        <w:lastRenderedPageBreak/>
        <w:t>Разработка велась в соответствии с планом, все этапы были выполнены в срок. Процесс организован с использованием системы контроля версий Git (репозиторий на GitHub).</w:t>
      </w:r>
      <w:r w:rsidR="00E475D7">
        <w:t xml:space="preserve"> </w:t>
      </w:r>
      <w:r w:rsidR="00E475D7" w:rsidRPr="00E475D7">
        <w:t>Исходный код проекта доступен по ссылке [</w:t>
      </w:r>
      <w:r w:rsidR="00293B62">
        <w:t>3</w:t>
      </w:r>
      <w:r w:rsidR="00E475D7" w:rsidRPr="00E475D7">
        <w:t>].</w:t>
      </w:r>
      <w:r w:rsidRPr="000E06DC">
        <w:t xml:space="preserve"> Каждый участник вносил изменения в свою часть кода, проводились код-ревью и совместное тестирование.</w:t>
      </w:r>
    </w:p>
    <w:p w14:paraId="0FDBC90D" w14:textId="77777777" w:rsidR="003A50EB" w:rsidRPr="003A50EB" w:rsidRDefault="003A50EB" w:rsidP="003A50EB">
      <w:pPr>
        <w:pStyle w:val="a1"/>
      </w:pPr>
      <w:r w:rsidRPr="003A50EB">
        <w:t>Проект организован по принципу модульности. Все классы разбиты по пакетам:</w:t>
      </w:r>
    </w:p>
    <w:p w14:paraId="7DBCB89B" w14:textId="77777777" w:rsidR="003A50EB" w:rsidRPr="003A50EB" w:rsidRDefault="003A50EB">
      <w:pPr>
        <w:pStyle w:val="a1"/>
        <w:numPr>
          <w:ilvl w:val="0"/>
          <w:numId w:val="7"/>
        </w:numPr>
        <w:tabs>
          <w:tab w:val="clear" w:pos="720"/>
          <w:tab w:val="left" w:pos="709"/>
        </w:tabs>
      </w:pPr>
      <w:r w:rsidRPr="003A50EB">
        <w:t>main – содержит точку входа PrimAlgorithmVisualizer.java (главный класс приложения, который наследует JFrame и управляет режимами, моделью и контроллерами).</w:t>
      </w:r>
    </w:p>
    <w:p w14:paraId="4C031E0D" w14:textId="77777777" w:rsidR="003A50EB" w:rsidRPr="003A50EB" w:rsidRDefault="003A50EB">
      <w:pPr>
        <w:pStyle w:val="a1"/>
        <w:numPr>
          <w:ilvl w:val="0"/>
          <w:numId w:val="7"/>
        </w:numPr>
        <w:tabs>
          <w:tab w:val="clear" w:pos="720"/>
          <w:tab w:val="left" w:pos="709"/>
        </w:tabs>
      </w:pPr>
      <w:r w:rsidRPr="003A50EB">
        <w:t>model – содержит классы данных:</w:t>
      </w:r>
    </w:p>
    <w:p w14:paraId="2EA4A96C" w14:textId="77777777" w:rsidR="003A50EB" w:rsidRPr="003A50EB" w:rsidRDefault="003A50EB">
      <w:pPr>
        <w:pStyle w:val="a1"/>
        <w:numPr>
          <w:ilvl w:val="1"/>
          <w:numId w:val="7"/>
        </w:numPr>
      </w:pPr>
      <w:r w:rsidRPr="003A50EB">
        <w:t>Vertex.java – вершина графа (поля: id, координаты, метка).</w:t>
      </w:r>
    </w:p>
    <w:p w14:paraId="7E045FC2" w14:textId="77777777" w:rsidR="003A50EB" w:rsidRPr="003A50EB" w:rsidRDefault="003A50EB">
      <w:pPr>
        <w:pStyle w:val="a1"/>
        <w:numPr>
          <w:ilvl w:val="1"/>
          <w:numId w:val="7"/>
        </w:numPr>
      </w:pPr>
      <w:r w:rsidRPr="003A50EB">
        <w:t>Edge.java – ребро графа (поля: id, номера вершин-концов, вес, метод connects для проверки инцидентности).</w:t>
      </w:r>
    </w:p>
    <w:p w14:paraId="08DA9947" w14:textId="77777777" w:rsidR="003A50EB" w:rsidRPr="003A50EB" w:rsidRDefault="003A50EB">
      <w:pPr>
        <w:pStyle w:val="a1"/>
        <w:numPr>
          <w:ilvl w:val="0"/>
          <w:numId w:val="7"/>
        </w:numPr>
        <w:tabs>
          <w:tab w:val="clear" w:pos="720"/>
          <w:tab w:val="left" w:pos="709"/>
        </w:tabs>
      </w:pPr>
      <w:r w:rsidRPr="003A50EB">
        <w:t>ui – содержит компоненты пользовательского интерфейса:</w:t>
      </w:r>
    </w:p>
    <w:p w14:paraId="4536FFC0" w14:textId="77777777" w:rsidR="003A50EB" w:rsidRPr="003A50EB" w:rsidRDefault="003A50EB">
      <w:pPr>
        <w:pStyle w:val="a1"/>
        <w:numPr>
          <w:ilvl w:val="1"/>
          <w:numId w:val="7"/>
        </w:numPr>
      </w:pPr>
      <w:r w:rsidRPr="003A50EB">
        <w:t>GraphPanel.java – панель для рисования графа и визуализации алгоритма (обрабатывает события мыши, отрисовку, зум/панорамирование).</w:t>
      </w:r>
    </w:p>
    <w:p w14:paraId="69FE431C" w14:textId="77777777" w:rsidR="003A50EB" w:rsidRPr="003A50EB" w:rsidRDefault="003A50EB">
      <w:pPr>
        <w:pStyle w:val="a1"/>
        <w:numPr>
          <w:ilvl w:val="1"/>
          <w:numId w:val="7"/>
        </w:numPr>
      </w:pPr>
      <w:r w:rsidRPr="003A50EB">
        <w:t>Остальные элементы управления (кнопки, панели) собраны непосредственно в главном классе PrimAlgorithmVisualizer, однако в перспективе их также можно вынести в отдельные классы.</w:t>
      </w:r>
    </w:p>
    <w:p w14:paraId="5A618B9F" w14:textId="77777777" w:rsidR="003A50EB" w:rsidRPr="003A50EB" w:rsidRDefault="003A50EB">
      <w:pPr>
        <w:pStyle w:val="a1"/>
        <w:numPr>
          <w:ilvl w:val="1"/>
          <w:numId w:val="7"/>
        </w:numPr>
      </w:pPr>
      <w:r w:rsidRPr="003A50EB">
        <w:t>В этом же пакете лежит исполняемый JAR-файл PrimVisualizer.jar и служебные файлы .DS_Store (можно игнорировать).</w:t>
      </w:r>
    </w:p>
    <w:p w14:paraId="27094CF5" w14:textId="4F1F1D32" w:rsidR="003A50EB" w:rsidRDefault="003A50EB" w:rsidP="003A50EB">
      <w:pPr>
        <w:pStyle w:val="a1"/>
      </w:pPr>
      <w:r w:rsidRPr="003A50EB">
        <w:t>Такое разделение позволяет упростить поддержку и тестирование: логика данных отделена от визуализации, а управление вынесено в основной класс.</w:t>
      </w:r>
    </w:p>
    <w:p w14:paraId="578EA058" w14:textId="46FF3FC3" w:rsidR="00721573" w:rsidRPr="00562254" w:rsidRDefault="00721573" w:rsidP="00562254">
      <w:pPr>
        <w:pStyle w:val="a1"/>
        <w:rPr>
          <w:b/>
          <w:bCs/>
        </w:rPr>
      </w:pPr>
      <w:bookmarkStart w:id="33" w:name="_Toc235146201"/>
      <w:r w:rsidRPr="00562254">
        <w:rPr>
          <w:b/>
          <w:bCs/>
        </w:rPr>
        <w:t>2.3.1. Структуры данных</w:t>
      </w:r>
      <w:bookmarkEnd w:id="33"/>
      <w:r w:rsidRPr="00562254">
        <w:rPr>
          <w:b/>
          <w:bCs/>
        </w:rPr>
        <w:t xml:space="preserve"> </w:t>
      </w:r>
    </w:p>
    <w:p w14:paraId="54E63A82" w14:textId="77777777" w:rsidR="000E06DC" w:rsidRPr="000E06DC" w:rsidRDefault="000E06DC">
      <w:pPr>
        <w:pStyle w:val="a1"/>
        <w:numPr>
          <w:ilvl w:val="0"/>
          <w:numId w:val="38"/>
        </w:numPr>
        <w:rPr>
          <w:color w:val="0F1115"/>
        </w:rPr>
      </w:pPr>
      <w:r w:rsidRPr="000E06DC">
        <w:rPr>
          <w:rStyle w:val="af7"/>
          <w:color w:val="0F1115"/>
        </w:rPr>
        <w:lastRenderedPageBreak/>
        <w:t>Vertex:</w:t>
      </w:r>
      <w:r w:rsidRPr="000E06DC">
        <w:rPr>
          <w:color w:val="0F1115"/>
        </w:rPr>
        <w:t> хранит идентификатор, координаты, метку (буквенное обозначение).</w:t>
      </w:r>
    </w:p>
    <w:p w14:paraId="1F5F7D9F" w14:textId="77777777" w:rsidR="000E06DC" w:rsidRPr="000E06DC" w:rsidRDefault="000E06DC">
      <w:pPr>
        <w:pStyle w:val="a1"/>
        <w:numPr>
          <w:ilvl w:val="0"/>
          <w:numId w:val="38"/>
        </w:numPr>
        <w:rPr>
          <w:color w:val="0F1115"/>
        </w:rPr>
      </w:pPr>
      <w:r w:rsidRPr="000E06DC">
        <w:rPr>
          <w:rStyle w:val="af7"/>
          <w:color w:val="0F1115"/>
        </w:rPr>
        <w:t>Edge:</w:t>
      </w:r>
      <w:r w:rsidRPr="000E06DC">
        <w:rPr>
          <w:color w:val="0F1115"/>
        </w:rPr>
        <w:t> содержит идентификатор, номера вершин, вес.</w:t>
      </w:r>
    </w:p>
    <w:p w14:paraId="2D6301EC" w14:textId="77777777" w:rsidR="000E06DC" w:rsidRPr="000E06DC" w:rsidRDefault="000E06DC">
      <w:pPr>
        <w:pStyle w:val="a1"/>
        <w:numPr>
          <w:ilvl w:val="0"/>
          <w:numId w:val="38"/>
        </w:numPr>
        <w:rPr>
          <w:color w:val="0F1115"/>
        </w:rPr>
      </w:pPr>
      <w:r w:rsidRPr="000E06DC">
        <w:rPr>
          <w:rStyle w:val="af7"/>
          <w:color w:val="0F1115"/>
        </w:rPr>
        <w:t>Граф</w:t>
      </w:r>
      <w:r w:rsidRPr="000E06DC">
        <w:rPr>
          <w:color w:val="0F1115"/>
        </w:rPr>
        <w:t> представлен списками вершин и рёбер в основном классе </w:t>
      </w:r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PrimAlgorithmVisualizer</w:t>
      </w:r>
      <w:r w:rsidRPr="000E06DC">
        <w:rPr>
          <w:color w:val="0F1115"/>
        </w:rPr>
        <w:t>. Методы для проверки связности, поиска рёбер между вершинами и валидации.</w:t>
      </w:r>
    </w:p>
    <w:p w14:paraId="15AA4024" w14:textId="4D6E6614" w:rsidR="00721573" w:rsidRPr="000E06DC" w:rsidRDefault="000E06DC">
      <w:pPr>
        <w:pStyle w:val="a1"/>
        <w:numPr>
          <w:ilvl w:val="0"/>
          <w:numId w:val="38"/>
        </w:numPr>
        <w:rPr>
          <w:color w:val="0F1115"/>
        </w:rPr>
      </w:pPr>
      <w:r w:rsidRPr="000E06DC">
        <w:rPr>
          <w:rStyle w:val="af7"/>
          <w:color w:val="0F1115"/>
        </w:rPr>
        <w:t>Состояние алгоритма:</w:t>
      </w:r>
      <w:r w:rsidRPr="000E06DC">
        <w:rPr>
          <w:color w:val="0F1115"/>
        </w:rPr>
        <w:t> множество посещённых вершин (</w:t>
      </w:r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inTree</w:t>
      </w:r>
      <w:r w:rsidRPr="000E06DC">
        <w:rPr>
          <w:color w:val="0F1115"/>
        </w:rPr>
        <w:t>), список рёбер MST, общий вес, флаг завершения.</w:t>
      </w:r>
    </w:p>
    <w:p w14:paraId="3F6B5555" w14:textId="5D88ACD4" w:rsidR="00721573" w:rsidRPr="00562254" w:rsidRDefault="00721573" w:rsidP="00562254">
      <w:pPr>
        <w:pStyle w:val="a1"/>
        <w:rPr>
          <w:b/>
          <w:bCs/>
        </w:rPr>
      </w:pPr>
      <w:bookmarkStart w:id="34" w:name="_Toc235146202"/>
      <w:r w:rsidRPr="00562254">
        <w:rPr>
          <w:b/>
          <w:bCs/>
        </w:rPr>
        <w:t>2.3.2. Основные методы</w:t>
      </w:r>
      <w:bookmarkEnd w:id="34"/>
      <w:r w:rsidRPr="00562254">
        <w:rPr>
          <w:b/>
          <w:bCs/>
        </w:rPr>
        <w:t xml:space="preserve"> </w:t>
      </w:r>
    </w:p>
    <w:p w14:paraId="1774984C" w14:textId="77777777" w:rsidR="000E06DC" w:rsidRPr="000E06DC" w:rsidRDefault="000E06DC">
      <w:pPr>
        <w:pStyle w:val="a1"/>
        <w:numPr>
          <w:ilvl w:val="0"/>
          <w:numId w:val="39"/>
        </w:numPr>
        <w:rPr>
          <w:color w:val="0F1115"/>
          <w:lang w:val="en-US"/>
        </w:rPr>
      </w:pPr>
      <w:r w:rsidRPr="000E06DC">
        <w:rPr>
          <w:rStyle w:val="af7"/>
          <w:color w:val="0F1115"/>
        </w:rPr>
        <w:t>Редактирование</w:t>
      </w:r>
      <w:r w:rsidRPr="000E06DC">
        <w:rPr>
          <w:rStyle w:val="af7"/>
          <w:color w:val="0F1115"/>
          <w:lang w:val="en-US"/>
        </w:rPr>
        <w:t xml:space="preserve"> </w:t>
      </w:r>
      <w:r w:rsidRPr="000E06DC">
        <w:rPr>
          <w:rStyle w:val="af7"/>
          <w:color w:val="0F1115"/>
        </w:rPr>
        <w:t>графа</w:t>
      </w:r>
      <w:r w:rsidRPr="000E06DC">
        <w:rPr>
          <w:rStyle w:val="af7"/>
          <w:color w:val="0F1115"/>
          <w:lang w:val="en-US"/>
        </w:rPr>
        <w:t>:</w:t>
      </w:r>
      <w:r w:rsidRPr="000E06DC">
        <w:rPr>
          <w:color w:val="0F1115"/>
          <w:lang w:val="en-US"/>
        </w:rPr>
        <w:t> </w:t>
      </w: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  <w:lang w:val="en-US"/>
        </w:rPr>
        <w:t>addVertex(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  <w:lang w:val="en-US"/>
        </w:rPr>
        <w:t>)</w:t>
      </w:r>
      <w:r w:rsidRPr="004D2295">
        <w:rPr>
          <w:color w:val="0F1115"/>
          <w:lang w:val="en-US"/>
        </w:rPr>
        <w:t>, </w:t>
      </w: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  <w:lang w:val="en-US"/>
        </w:rPr>
        <w:t>removeVertex(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  <w:lang w:val="en-US"/>
        </w:rPr>
        <w:t>)</w:t>
      </w:r>
      <w:r w:rsidRPr="004D2295">
        <w:rPr>
          <w:color w:val="0F1115"/>
          <w:lang w:val="en-US"/>
        </w:rPr>
        <w:t>, </w:t>
      </w: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  <w:lang w:val="en-US"/>
        </w:rPr>
        <w:t>removeEdge(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  <w:lang w:val="en-US"/>
        </w:rPr>
        <w:t>)</w:t>
      </w:r>
      <w:r w:rsidRPr="004D2295">
        <w:rPr>
          <w:color w:val="0F1115"/>
          <w:lang w:val="en-US"/>
        </w:rPr>
        <w:t>, </w:t>
      </w: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  <w:lang w:val="en-US"/>
        </w:rPr>
        <w:t>tryCreateEdge(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  <w:lang w:val="en-US"/>
        </w:rPr>
        <w:t>)</w:t>
      </w:r>
      <w:r w:rsidRPr="004D2295">
        <w:rPr>
          <w:color w:val="0F1115"/>
          <w:lang w:val="en-US"/>
        </w:rPr>
        <w:t>.</w:t>
      </w:r>
    </w:p>
    <w:p w14:paraId="6F034DF5" w14:textId="77777777" w:rsidR="000E06DC" w:rsidRPr="000E06DC" w:rsidRDefault="000E06DC" w:rsidP="00562254">
      <w:pPr>
        <w:pStyle w:val="a1"/>
        <w:rPr>
          <w:color w:val="0F1115"/>
        </w:rPr>
      </w:pPr>
      <w:r w:rsidRPr="000E06DC">
        <w:rPr>
          <w:rStyle w:val="af7"/>
          <w:color w:val="0F1115"/>
        </w:rPr>
        <w:t>Алгоритм Прима:</w:t>
      </w:r>
    </w:p>
    <w:p w14:paraId="6CD2B29A" w14:textId="1D0F77FF" w:rsidR="000E06DC" w:rsidRPr="000E06DC" w:rsidRDefault="000E06DC">
      <w:pPr>
        <w:pStyle w:val="a1"/>
        <w:numPr>
          <w:ilvl w:val="1"/>
          <w:numId w:val="39"/>
        </w:numPr>
        <w:rPr>
          <w:color w:val="0F1115"/>
        </w:rPr>
      </w:pP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resetAlgorithmState(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)</w:t>
      </w:r>
      <w:r w:rsidRPr="000E06DC">
        <w:rPr>
          <w:color w:val="0F1115"/>
        </w:rPr>
        <w:t> – инициализация с произвольной стартовой вершиной.</w:t>
      </w:r>
    </w:p>
    <w:p w14:paraId="6A1AAEDC" w14:textId="77777777" w:rsidR="000E06DC" w:rsidRPr="000E06DC" w:rsidRDefault="000E06DC">
      <w:pPr>
        <w:pStyle w:val="a1"/>
        <w:numPr>
          <w:ilvl w:val="1"/>
          <w:numId w:val="39"/>
        </w:numPr>
        <w:rPr>
          <w:color w:val="0F1115"/>
        </w:rPr>
      </w:pP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getCandidateEdges(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)</w:t>
      </w:r>
      <w:r w:rsidRPr="000E06DC">
        <w:rPr>
          <w:color w:val="0F1115"/>
        </w:rPr>
        <w:t> – возвращает рёбра, пересекающие разрез (один конец в остове, другой вне).</w:t>
      </w:r>
    </w:p>
    <w:p w14:paraId="1CB323F0" w14:textId="77777777" w:rsidR="000E06DC" w:rsidRPr="000E06DC" w:rsidRDefault="000E06DC">
      <w:pPr>
        <w:pStyle w:val="a1"/>
        <w:numPr>
          <w:ilvl w:val="1"/>
          <w:numId w:val="39"/>
        </w:numPr>
        <w:rPr>
          <w:color w:val="0F1115"/>
        </w:rPr>
      </w:pP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nextStep(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boolean animate</w:t>
      </w:r>
      <w:r w:rsidRPr="000E06DC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  <w:shd w:val="clear" w:color="auto" w:fill="EBEEF2"/>
        </w:rPr>
        <w:t>)</w:t>
      </w:r>
      <w:r w:rsidRPr="000E06DC">
        <w:rPr>
          <w:color w:val="0F1115"/>
        </w:rPr>
        <w:t> – выполняет один шаг: находит минимальное ребро-кандидат, анимирует его (мигание) и добавляет в остов.</w:t>
      </w:r>
    </w:p>
    <w:p w14:paraId="1F7664E3" w14:textId="77777777" w:rsidR="000E06DC" w:rsidRPr="000E06DC" w:rsidRDefault="000E06DC">
      <w:pPr>
        <w:pStyle w:val="a1"/>
        <w:numPr>
          <w:ilvl w:val="1"/>
          <w:numId w:val="39"/>
        </w:numPr>
        <w:rPr>
          <w:color w:val="0F1115"/>
        </w:rPr>
      </w:pP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commitStep(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Edge e)</w:t>
      </w:r>
      <w:r w:rsidRPr="000E06DC">
        <w:rPr>
          <w:color w:val="0F1115"/>
        </w:rPr>
        <w:t> – фиксирует добавление ребра, обновляет множество и вес.</w:t>
      </w:r>
    </w:p>
    <w:p w14:paraId="1C0922DF" w14:textId="77777777" w:rsidR="000E06DC" w:rsidRPr="000E06DC" w:rsidRDefault="000E06DC">
      <w:pPr>
        <w:pStyle w:val="a1"/>
        <w:numPr>
          <w:ilvl w:val="1"/>
          <w:numId w:val="39"/>
        </w:numPr>
        <w:rPr>
          <w:color w:val="0F1115"/>
        </w:rPr>
      </w:pP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stepBack(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)</w:t>
      </w:r>
      <w:r w:rsidRPr="000E06DC">
        <w:rPr>
          <w:color w:val="0F1115"/>
        </w:rPr>
        <w:t> – откатывает последний шаг.</w:t>
      </w:r>
    </w:p>
    <w:p w14:paraId="258B86A7" w14:textId="77777777" w:rsidR="000E06DC" w:rsidRPr="000E06DC" w:rsidRDefault="000E06DC">
      <w:pPr>
        <w:pStyle w:val="a1"/>
        <w:numPr>
          <w:ilvl w:val="0"/>
          <w:numId w:val="39"/>
        </w:numPr>
        <w:rPr>
          <w:color w:val="0F1115"/>
        </w:rPr>
      </w:pPr>
      <w:r w:rsidRPr="000E06DC">
        <w:rPr>
          <w:rStyle w:val="af7"/>
          <w:color w:val="0F1115"/>
        </w:rPr>
        <w:t>Визуализация:</w:t>
      </w:r>
      <w:r w:rsidRPr="000E06DC">
        <w:rPr>
          <w:color w:val="0F1115"/>
        </w:rPr>
        <w:t> метод </w:t>
      </w: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paintComponent(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)</w:t>
      </w:r>
      <w:r w:rsidRPr="000E06DC">
        <w:rPr>
          <w:color w:val="0F1115"/>
        </w:rPr>
        <w:t> класса </w:t>
      </w:r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GraphPanel</w:t>
      </w:r>
      <w:r w:rsidRPr="000E06DC">
        <w:rPr>
          <w:color w:val="0F1115"/>
        </w:rPr>
        <w:t> отвечает за отрисовку всех элементов с учётом текущего режима и состояния алгоритма. Используются цвета и толщины линий в соответствии со спецификацией.</w:t>
      </w:r>
    </w:p>
    <w:p w14:paraId="74B96CA3" w14:textId="77777777" w:rsidR="000E06DC" w:rsidRPr="000E06DC" w:rsidRDefault="000E06DC">
      <w:pPr>
        <w:pStyle w:val="a1"/>
        <w:numPr>
          <w:ilvl w:val="0"/>
          <w:numId w:val="40"/>
        </w:numPr>
        <w:rPr>
          <w:color w:val="0F1115"/>
        </w:rPr>
      </w:pPr>
      <w:r w:rsidRPr="000E06DC">
        <w:rPr>
          <w:rStyle w:val="af7"/>
          <w:color w:val="0F1115"/>
        </w:rPr>
        <w:t>Управление видом:</w:t>
      </w:r>
      <w:r w:rsidRPr="000E06DC">
        <w:rPr>
          <w:color w:val="0F1115"/>
        </w:rPr>
        <w:t> масштабирование (</w:t>
      </w:r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zoomAt</w:t>
      </w:r>
      <w:r w:rsidRPr="000E06DC">
        <w:rPr>
          <w:color w:val="0F1115"/>
        </w:rPr>
        <w:t>), панорамирование, сброс вида.</w:t>
      </w:r>
    </w:p>
    <w:p w14:paraId="13B576D2" w14:textId="65715DD1" w:rsidR="00721573" w:rsidRPr="00EF1D05" w:rsidRDefault="000E06DC">
      <w:pPr>
        <w:pStyle w:val="a1"/>
        <w:numPr>
          <w:ilvl w:val="0"/>
          <w:numId w:val="40"/>
        </w:numPr>
        <w:rPr>
          <w:color w:val="0F1115"/>
        </w:rPr>
      </w:pPr>
      <w:r w:rsidRPr="00EF1D05">
        <w:rPr>
          <w:rStyle w:val="af7"/>
          <w:color w:val="0F1115"/>
        </w:rPr>
        <w:lastRenderedPageBreak/>
        <w:t>Ввод/вывод:</w:t>
      </w:r>
      <w:r w:rsidRPr="00EF1D05">
        <w:rPr>
          <w:color w:val="0F1115"/>
        </w:rPr>
        <w:t> методы </w:t>
      </w: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loadGraphFromFile(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)</w:t>
      </w:r>
      <w:r w:rsidRPr="00EF1D05">
        <w:rPr>
          <w:color w:val="0F1115"/>
        </w:rPr>
        <w:t> (</w:t>
      </w:r>
      <w:r w:rsidR="00AE13F0">
        <w:rPr>
          <w:color w:val="0F1115"/>
        </w:rPr>
        <w:t>разбор</w:t>
      </w:r>
      <w:r w:rsidRPr="00EF1D05">
        <w:rPr>
          <w:color w:val="0F1115"/>
        </w:rPr>
        <w:t xml:space="preserve"> текстового файла) и </w:t>
      </w:r>
      <w:proofErr w:type="gramStart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saveResultsToFile(</w:t>
      </w:r>
      <w:proofErr w:type="gramEnd"/>
      <w:r w:rsidRPr="004D2295">
        <w:rPr>
          <w:rStyle w:val="HTML"/>
          <w:rFonts w:ascii="Times New Roman" w:eastAsia="Noto Serif CJK SC" w:hAnsi="Times New Roman" w:cs="Times New Roman"/>
          <w:color w:val="0F1115"/>
          <w:sz w:val="28"/>
          <w:szCs w:val="28"/>
        </w:rPr>
        <w:t>)</w:t>
      </w:r>
      <w:r w:rsidRPr="00EF1D05">
        <w:rPr>
          <w:color w:val="0F1115"/>
        </w:rPr>
        <w:t> (экспорт результата).</w:t>
      </w:r>
    </w:p>
    <w:p w14:paraId="005DBFBE" w14:textId="4F5DAD49" w:rsidR="00EF1D05" w:rsidRPr="00EF1D05" w:rsidRDefault="00EF1D05" w:rsidP="00562254">
      <w:pPr>
        <w:pStyle w:val="a1"/>
        <w:rPr>
          <w:color w:val="0F1115"/>
        </w:rPr>
      </w:pPr>
      <w:r w:rsidRPr="00EF1D05">
        <w:rPr>
          <w:color w:val="0F1115"/>
        </w:rPr>
        <w:t xml:space="preserve">В дополнение к уже приведённому описанию </w:t>
      </w:r>
      <w:r w:rsidR="00E315DA">
        <w:rPr>
          <w:color w:val="0F1115"/>
        </w:rPr>
        <w:t>уточним</w:t>
      </w:r>
      <w:r w:rsidRPr="00EF1D05">
        <w:rPr>
          <w:color w:val="0F1115"/>
        </w:rPr>
        <w:t>, какие методы относятся к каким классам:</w:t>
      </w:r>
    </w:p>
    <w:p w14:paraId="27919738" w14:textId="77777777" w:rsidR="00EF1D05" w:rsidRPr="00EF1D05" w:rsidRDefault="00EF1D05" w:rsidP="00562254">
      <w:pPr>
        <w:pStyle w:val="a1"/>
        <w:rPr>
          <w:color w:val="0F1115"/>
        </w:rPr>
      </w:pPr>
      <w:r w:rsidRPr="00EF1D05">
        <w:rPr>
          <w:b/>
          <w:bCs/>
          <w:color w:val="0F1115"/>
        </w:rPr>
        <w:t>Модель (</w:t>
      </w:r>
      <w:r w:rsidRPr="00EF1D05">
        <w:rPr>
          <w:color w:val="0F1115"/>
        </w:rPr>
        <w:t>model</w:t>
      </w:r>
      <w:r w:rsidRPr="00EF1D05">
        <w:rPr>
          <w:b/>
          <w:bCs/>
          <w:color w:val="0F1115"/>
        </w:rPr>
        <w:t>)</w:t>
      </w:r>
    </w:p>
    <w:p w14:paraId="176305DB" w14:textId="47315C59" w:rsidR="00EF1D05" w:rsidRPr="00EF1D05" w:rsidRDefault="00EF1D05">
      <w:pPr>
        <w:pStyle w:val="a1"/>
        <w:numPr>
          <w:ilvl w:val="0"/>
          <w:numId w:val="41"/>
        </w:numPr>
        <w:rPr>
          <w:color w:val="0F1115"/>
        </w:rPr>
      </w:pPr>
      <w:r w:rsidRPr="00EF1D05">
        <w:rPr>
          <w:color w:val="0F1115"/>
        </w:rPr>
        <w:t>Vertex – конструктор, геттеры.</w:t>
      </w:r>
    </w:p>
    <w:p w14:paraId="4CE4617F" w14:textId="77777777" w:rsidR="00EF1D05" w:rsidRPr="00EF1D05" w:rsidRDefault="00EF1D05">
      <w:pPr>
        <w:pStyle w:val="a1"/>
        <w:numPr>
          <w:ilvl w:val="0"/>
          <w:numId w:val="41"/>
        </w:numPr>
        <w:rPr>
          <w:color w:val="0F1115"/>
          <w:lang w:val="en-US"/>
        </w:rPr>
      </w:pPr>
      <w:r w:rsidRPr="00EF1D05">
        <w:rPr>
          <w:color w:val="0F1115"/>
          <w:lang w:val="en-US"/>
        </w:rPr>
        <w:t xml:space="preserve">Edge – </w:t>
      </w:r>
      <w:r w:rsidRPr="00EF1D05">
        <w:rPr>
          <w:color w:val="0F1115"/>
        </w:rPr>
        <w:t>конструктор</w:t>
      </w:r>
      <w:r w:rsidRPr="00EF1D05">
        <w:rPr>
          <w:color w:val="0F1115"/>
          <w:lang w:val="en-US"/>
        </w:rPr>
        <w:t xml:space="preserve">, </w:t>
      </w:r>
      <w:r w:rsidRPr="00EF1D05">
        <w:rPr>
          <w:color w:val="0F1115"/>
        </w:rPr>
        <w:t>метод</w:t>
      </w:r>
      <w:r w:rsidRPr="00EF1D05">
        <w:rPr>
          <w:color w:val="0F1115"/>
          <w:lang w:val="en-US"/>
        </w:rPr>
        <w:t> </w:t>
      </w:r>
      <w:proofErr w:type="gramStart"/>
      <w:r w:rsidRPr="00EF1D05">
        <w:rPr>
          <w:color w:val="0F1115"/>
          <w:lang w:val="en-US"/>
        </w:rPr>
        <w:t>connects(</w:t>
      </w:r>
      <w:proofErr w:type="gramEnd"/>
      <w:r w:rsidRPr="00EF1D05">
        <w:rPr>
          <w:color w:val="0F1115"/>
          <w:lang w:val="en-US"/>
        </w:rPr>
        <w:t>int a, int b).</w:t>
      </w:r>
    </w:p>
    <w:p w14:paraId="707D3527" w14:textId="77777777" w:rsidR="00EF1D05" w:rsidRPr="00562254" w:rsidRDefault="00EF1D05" w:rsidP="00562254">
      <w:pPr>
        <w:pStyle w:val="a1"/>
        <w:rPr>
          <w:color w:val="0F1115"/>
          <w:lang w:val="en-US"/>
        </w:rPr>
      </w:pPr>
      <w:r w:rsidRPr="00EF1D05">
        <w:rPr>
          <w:b/>
          <w:bCs/>
          <w:color w:val="0F1115"/>
        </w:rPr>
        <w:t>Главный</w:t>
      </w:r>
      <w:r w:rsidRPr="00562254">
        <w:rPr>
          <w:b/>
          <w:bCs/>
          <w:color w:val="0F1115"/>
          <w:lang w:val="en-US"/>
        </w:rPr>
        <w:t xml:space="preserve"> </w:t>
      </w:r>
      <w:r w:rsidRPr="00EF1D05">
        <w:rPr>
          <w:b/>
          <w:bCs/>
          <w:color w:val="0F1115"/>
        </w:rPr>
        <w:t>класс</w:t>
      </w:r>
      <w:r w:rsidRPr="00562254">
        <w:rPr>
          <w:b/>
          <w:bCs/>
          <w:color w:val="0F1115"/>
          <w:lang w:val="en-US"/>
        </w:rPr>
        <w:t xml:space="preserve"> (</w:t>
      </w:r>
      <w:r w:rsidRPr="00562254">
        <w:rPr>
          <w:color w:val="0F1115"/>
          <w:lang w:val="en-US"/>
        </w:rPr>
        <w:t>PrimAlgorithmVisualizer</w:t>
      </w:r>
      <w:r w:rsidRPr="00562254">
        <w:rPr>
          <w:b/>
          <w:bCs/>
          <w:color w:val="0F1115"/>
          <w:lang w:val="en-US"/>
        </w:rPr>
        <w:t>)</w:t>
      </w:r>
    </w:p>
    <w:p w14:paraId="0E6D0837" w14:textId="77777777" w:rsidR="00EF1D05" w:rsidRPr="00EF1D05" w:rsidRDefault="00EF1D05">
      <w:pPr>
        <w:pStyle w:val="a1"/>
        <w:numPr>
          <w:ilvl w:val="0"/>
          <w:numId w:val="42"/>
        </w:numPr>
        <w:rPr>
          <w:color w:val="0F1115"/>
          <w:lang w:val="en-US"/>
        </w:rPr>
      </w:pPr>
      <w:r w:rsidRPr="00EF1D05">
        <w:rPr>
          <w:color w:val="0F1115"/>
          <w:lang w:val="en-US"/>
        </w:rPr>
        <w:t xml:space="preserve">addVertex, removeVertex, removeEdge, tryCreateEdge – </w:t>
      </w:r>
      <w:r w:rsidRPr="00EF1D05">
        <w:rPr>
          <w:color w:val="0F1115"/>
        </w:rPr>
        <w:t>редактирование</w:t>
      </w:r>
      <w:r w:rsidRPr="00EF1D05">
        <w:rPr>
          <w:color w:val="0F1115"/>
          <w:lang w:val="en-US"/>
        </w:rPr>
        <w:t xml:space="preserve"> </w:t>
      </w:r>
      <w:r w:rsidRPr="00EF1D05">
        <w:rPr>
          <w:color w:val="0F1115"/>
        </w:rPr>
        <w:t>графа</w:t>
      </w:r>
      <w:r w:rsidRPr="00EF1D05">
        <w:rPr>
          <w:color w:val="0F1115"/>
          <w:lang w:val="en-US"/>
        </w:rPr>
        <w:t>.</w:t>
      </w:r>
    </w:p>
    <w:p w14:paraId="07E0E0F4" w14:textId="77777777" w:rsidR="00EF1D05" w:rsidRPr="00562254" w:rsidRDefault="00EF1D05">
      <w:pPr>
        <w:pStyle w:val="a1"/>
        <w:numPr>
          <w:ilvl w:val="0"/>
          <w:numId w:val="42"/>
        </w:numPr>
        <w:rPr>
          <w:color w:val="0F1115"/>
          <w:lang w:val="en-US"/>
        </w:rPr>
      </w:pPr>
      <w:r w:rsidRPr="00562254">
        <w:rPr>
          <w:color w:val="0F1115"/>
          <w:lang w:val="en-US"/>
        </w:rPr>
        <w:t xml:space="preserve">resetAlgorithmState – </w:t>
      </w:r>
      <w:r w:rsidRPr="00EF1D05">
        <w:rPr>
          <w:color w:val="0F1115"/>
        </w:rPr>
        <w:t>инициализация</w:t>
      </w:r>
      <w:r w:rsidRPr="00562254">
        <w:rPr>
          <w:color w:val="0F1115"/>
          <w:lang w:val="en-US"/>
        </w:rPr>
        <w:t xml:space="preserve"> </w:t>
      </w:r>
      <w:r w:rsidRPr="00EF1D05">
        <w:rPr>
          <w:color w:val="0F1115"/>
        </w:rPr>
        <w:t>алгоритма</w:t>
      </w:r>
      <w:r w:rsidRPr="00562254">
        <w:rPr>
          <w:color w:val="0F1115"/>
          <w:lang w:val="en-US"/>
        </w:rPr>
        <w:t>.</w:t>
      </w:r>
    </w:p>
    <w:p w14:paraId="5922A23E" w14:textId="77777777" w:rsidR="00EF1D05" w:rsidRPr="00562254" w:rsidRDefault="00EF1D05">
      <w:pPr>
        <w:pStyle w:val="a1"/>
        <w:numPr>
          <w:ilvl w:val="0"/>
          <w:numId w:val="42"/>
        </w:numPr>
        <w:rPr>
          <w:color w:val="0F1115"/>
          <w:lang w:val="en-US"/>
        </w:rPr>
      </w:pPr>
      <w:r w:rsidRPr="00562254">
        <w:rPr>
          <w:color w:val="0F1115"/>
          <w:lang w:val="en-US"/>
        </w:rPr>
        <w:t xml:space="preserve">getCandidateEdges – </w:t>
      </w:r>
      <w:r w:rsidRPr="00EF1D05">
        <w:rPr>
          <w:color w:val="0F1115"/>
        </w:rPr>
        <w:t>вычисление</w:t>
      </w:r>
      <w:r w:rsidRPr="00562254">
        <w:rPr>
          <w:color w:val="0F1115"/>
          <w:lang w:val="en-US"/>
        </w:rPr>
        <w:t xml:space="preserve"> </w:t>
      </w:r>
      <w:r w:rsidRPr="00EF1D05">
        <w:rPr>
          <w:color w:val="0F1115"/>
        </w:rPr>
        <w:t>рёбер</w:t>
      </w:r>
      <w:r w:rsidRPr="00562254">
        <w:rPr>
          <w:color w:val="0F1115"/>
          <w:lang w:val="en-US"/>
        </w:rPr>
        <w:t>-</w:t>
      </w:r>
      <w:r w:rsidRPr="00EF1D05">
        <w:rPr>
          <w:color w:val="0F1115"/>
        </w:rPr>
        <w:t>кандидатов</w:t>
      </w:r>
      <w:r w:rsidRPr="00562254">
        <w:rPr>
          <w:color w:val="0F1115"/>
          <w:lang w:val="en-US"/>
        </w:rPr>
        <w:t>.</w:t>
      </w:r>
    </w:p>
    <w:p w14:paraId="20B707CE" w14:textId="77777777" w:rsidR="00EF1D05" w:rsidRPr="00EF1D05" w:rsidRDefault="00EF1D05">
      <w:pPr>
        <w:pStyle w:val="a1"/>
        <w:numPr>
          <w:ilvl w:val="0"/>
          <w:numId w:val="42"/>
        </w:numPr>
        <w:rPr>
          <w:color w:val="0F1115"/>
        </w:rPr>
      </w:pPr>
      <w:r w:rsidRPr="00EF1D05">
        <w:rPr>
          <w:color w:val="0F1115"/>
        </w:rPr>
        <w:t>nextStep и commitStep – пошаговое выполнение с анимацией.</w:t>
      </w:r>
    </w:p>
    <w:p w14:paraId="28B3372A" w14:textId="77777777" w:rsidR="00EF1D05" w:rsidRPr="00EF1D05" w:rsidRDefault="00EF1D05">
      <w:pPr>
        <w:pStyle w:val="a1"/>
        <w:numPr>
          <w:ilvl w:val="0"/>
          <w:numId w:val="42"/>
        </w:numPr>
        <w:rPr>
          <w:color w:val="0F1115"/>
        </w:rPr>
      </w:pPr>
      <w:r w:rsidRPr="00EF1D05">
        <w:rPr>
          <w:color w:val="0F1115"/>
        </w:rPr>
        <w:t>stepBack – откат последнего шага.</w:t>
      </w:r>
    </w:p>
    <w:p w14:paraId="7E580B1D" w14:textId="77777777" w:rsidR="00EF1D05" w:rsidRPr="00EF1D05" w:rsidRDefault="00EF1D05">
      <w:pPr>
        <w:pStyle w:val="a1"/>
        <w:numPr>
          <w:ilvl w:val="0"/>
          <w:numId w:val="42"/>
        </w:numPr>
        <w:rPr>
          <w:color w:val="0F1115"/>
          <w:lang w:val="en-US"/>
        </w:rPr>
      </w:pPr>
      <w:r w:rsidRPr="00EF1D05">
        <w:rPr>
          <w:color w:val="0F1115"/>
          <w:lang w:val="en-US"/>
        </w:rPr>
        <w:t>loadGraphFromFile </w:t>
      </w:r>
      <w:r w:rsidRPr="00EF1D05">
        <w:rPr>
          <w:color w:val="0F1115"/>
        </w:rPr>
        <w:t>и</w:t>
      </w:r>
      <w:r w:rsidRPr="00EF1D05">
        <w:rPr>
          <w:color w:val="0F1115"/>
          <w:lang w:val="en-US"/>
        </w:rPr>
        <w:t xml:space="preserve"> saveResultsToFile – </w:t>
      </w:r>
      <w:r w:rsidRPr="00EF1D05">
        <w:rPr>
          <w:color w:val="0F1115"/>
        </w:rPr>
        <w:t>импорт</w:t>
      </w:r>
      <w:r w:rsidRPr="00EF1D05">
        <w:rPr>
          <w:color w:val="0F1115"/>
          <w:lang w:val="en-US"/>
        </w:rPr>
        <w:t>/</w:t>
      </w:r>
      <w:r w:rsidRPr="00EF1D05">
        <w:rPr>
          <w:color w:val="0F1115"/>
        </w:rPr>
        <w:t>экспорт</w:t>
      </w:r>
      <w:r w:rsidRPr="00EF1D05">
        <w:rPr>
          <w:color w:val="0F1115"/>
          <w:lang w:val="en-US"/>
        </w:rPr>
        <w:t>.</w:t>
      </w:r>
    </w:p>
    <w:p w14:paraId="12AF54F8" w14:textId="77777777" w:rsidR="00EF1D05" w:rsidRPr="00EF1D05" w:rsidRDefault="00EF1D05">
      <w:pPr>
        <w:pStyle w:val="a1"/>
        <w:numPr>
          <w:ilvl w:val="0"/>
          <w:numId w:val="42"/>
        </w:numPr>
        <w:rPr>
          <w:color w:val="0F1115"/>
        </w:rPr>
      </w:pPr>
      <w:r w:rsidRPr="00EF1D05">
        <w:rPr>
          <w:color w:val="0F1115"/>
        </w:rPr>
        <w:t>toggleMode – переключение между режимами.</w:t>
      </w:r>
    </w:p>
    <w:p w14:paraId="6B5B6444" w14:textId="77777777" w:rsidR="00EF1D05" w:rsidRPr="00EF1D05" w:rsidRDefault="00EF1D05" w:rsidP="00562254">
      <w:pPr>
        <w:pStyle w:val="a1"/>
        <w:rPr>
          <w:color w:val="0F1115"/>
        </w:rPr>
      </w:pPr>
      <w:r w:rsidRPr="00EF1D05">
        <w:rPr>
          <w:b/>
          <w:bCs/>
          <w:color w:val="0F1115"/>
        </w:rPr>
        <w:t>Панель рисования (</w:t>
      </w:r>
      <w:r w:rsidRPr="00EF1D05">
        <w:rPr>
          <w:color w:val="0F1115"/>
        </w:rPr>
        <w:t>GraphPanel</w:t>
      </w:r>
      <w:r w:rsidRPr="00EF1D05">
        <w:rPr>
          <w:b/>
          <w:bCs/>
          <w:color w:val="0F1115"/>
        </w:rPr>
        <w:t>)</w:t>
      </w:r>
    </w:p>
    <w:p w14:paraId="2C226B0F" w14:textId="77777777" w:rsidR="00EF1D05" w:rsidRPr="00EF1D05" w:rsidRDefault="00EF1D05">
      <w:pPr>
        <w:pStyle w:val="a1"/>
        <w:numPr>
          <w:ilvl w:val="0"/>
          <w:numId w:val="43"/>
        </w:numPr>
        <w:rPr>
          <w:color w:val="0F1115"/>
        </w:rPr>
      </w:pPr>
      <w:r w:rsidRPr="00EF1D05">
        <w:rPr>
          <w:color w:val="0F1115"/>
        </w:rPr>
        <w:t>paintComponent – вся отрисовка графа, рёбер, вершин, подписей, легенды.</w:t>
      </w:r>
    </w:p>
    <w:p w14:paraId="3F71D6B9" w14:textId="77777777" w:rsidR="00EF1D05" w:rsidRPr="00EF1D05" w:rsidRDefault="00EF1D05">
      <w:pPr>
        <w:pStyle w:val="a1"/>
        <w:numPr>
          <w:ilvl w:val="0"/>
          <w:numId w:val="43"/>
        </w:numPr>
        <w:rPr>
          <w:color w:val="0F1115"/>
        </w:rPr>
      </w:pPr>
      <w:r w:rsidRPr="00EF1D05">
        <w:rPr>
          <w:color w:val="0F1115"/>
        </w:rPr>
        <w:t>Обработчики мыши (mousePressed, mouseDragged, mouseReleased) – реализуют интерактивность (добавление, перемещение, создание рёбер, контекстное меню, панорамирование, масштабирование).</w:t>
      </w:r>
    </w:p>
    <w:p w14:paraId="0D473A7F" w14:textId="77777777" w:rsidR="00EF1D05" w:rsidRPr="00EF1D05" w:rsidRDefault="00EF1D05">
      <w:pPr>
        <w:pStyle w:val="a1"/>
        <w:numPr>
          <w:ilvl w:val="0"/>
          <w:numId w:val="43"/>
        </w:numPr>
        <w:rPr>
          <w:color w:val="0F1115"/>
        </w:rPr>
      </w:pPr>
      <w:r w:rsidRPr="00EF1D05">
        <w:rPr>
          <w:color w:val="0F1115"/>
        </w:rPr>
        <w:t>Вспомогательные методы преобразования координат (toWorldX, toScreenX и т.д.) и поиска объектов под курсором.</w:t>
      </w:r>
    </w:p>
    <w:p w14:paraId="2B721753" w14:textId="1F7C0E07" w:rsidR="003F210D" w:rsidRDefault="00EF1D05" w:rsidP="00562254">
      <w:pPr>
        <w:pStyle w:val="a1"/>
        <w:rPr>
          <w:color w:val="0F1115"/>
        </w:rPr>
      </w:pPr>
      <w:r w:rsidRPr="00EF1D05">
        <w:rPr>
          <w:b/>
          <w:bCs/>
          <w:color w:val="0F1115"/>
        </w:rPr>
        <w:t>Алгоритм</w:t>
      </w:r>
      <w:r w:rsidRPr="00EF1D05">
        <w:rPr>
          <w:color w:val="0F1115"/>
        </w:rPr>
        <w:t> – непосредственно заложен в методах nextStep и commitStep, где используется жадный выбор минимального ребра-кандидата.</w:t>
      </w:r>
    </w:p>
    <w:p w14:paraId="233956A3" w14:textId="77777777" w:rsidR="003C2885" w:rsidRPr="00EF1D05" w:rsidRDefault="003C2885" w:rsidP="003C2885">
      <w:pPr>
        <w:pStyle w:val="ds-markdown-paragraph"/>
        <w:spacing w:line="360" w:lineRule="auto"/>
        <w:ind w:left="709"/>
        <w:jc w:val="both"/>
        <w:rPr>
          <w:color w:val="0F1115"/>
          <w:sz w:val="28"/>
          <w:szCs w:val="28"/>
        </w:rPr>
      </w:pPr>
    </w:p>
    <w:p w14:paraId="339C2112" w14:textId="535657EA" w:rsidR="00836DD1" w:rsidRDefault="00836DD1" w:rsidP="00EF1D05">
      <w:pPr>
        <w:pStyle w:val="4"/>
        <w:tabs>
          <w:tab w:val="num" w:pos="1134"/>
        </w:tabs>
        <w:ind w:left="0" w:firstLine="709"/>
      </w:pPr>
      <w:bookmarkStart w:id="35" w:name="_Toc235146203"/>
      <w:r>
        <w:lastRenderedPageBreak/>
        <w:t>2.3.3. Тестирование</w:t>
      </w:r>
      <w:bookmarkEnd w:id="35"/>
      <w:r>
        <w:t xml:space="preserve"> </w:t>
      </w:r>
    </w:p>
    <w:p w14:paraId="07AD6DA9" w14:textId="44B28646" w:rsidR="00FD19DE" w:rsidRDefault="003C2885" w:rsidP="00EF1D05">
      <w:pPr>
        <w:pStyle w:val="a1"/>
        <w:tabs>
          <w:tab w:val="clear" w:pos="709"/>
          <w:tab w:val="num" w:pos="1134"/>
        </w:tabs>
        <w:rPr>
          <w:bCs/>
          <w:color w:val="000000" w:themeColor="text1"/>
        </w:rPr>
      </w:pPr>
      <w:r w:rsidRPr="003C2885">
        <w:rPr>
          <w:bCs/>
          <w:color w:val="000000" w:themeColor="text1"/>
        </w:rPr>
        <w:t>Тестирование разработанного приложения проводилось вручную на всех ключевых функциональных блоках. Ввиду графической природы интерфейса автоматизированное тестирование не применялось, однако каждый этап был задокументирован с помощью скриншотов, которые приведены ниже.</w:t>
      </w:r>
    </w:p>
    <w:p w14:paraId="23548FC3" w14:textId="57FEB635" w:rsidR="00836DD1" w:rsidRDefault="00836DD1" w:rsidP="00EF1D05">
      <w:pPr>
        <w:pStyle w:val="a1"/>
        <w:tabs>
          <w:tab w:val="clear" w:pos="709"/>
          <w:tab w:val="num" w:pos="1134"/>
        </w:tabs>
        <w:rPr>
          <w:bCs/>
          <w:color w:val="000000" w:themeColor="text1"/>
        </w:rPr>
      </w:pPr>
      <w:r>
        <w:rPr>
          <w:bCs/>
          <w:color w:val="000000" w:themeColor="text1"/>
        </w:rPr>
        <w:t>2.3.3</w:t>
      </w:r>
      <w:r w:rsidRPr="00836DD1">
        <w:rPr>
          <w:bCs/>
          <w:color w:val="000000" w:themeColor="text1"/>
        </w:rPr>
        <w:t>.1. План тестирования</w:t>
      </w:r>
    </w:p>
    <w:p w14:paraId="5674615D" w14:textId="77777777" w:rsidR="00F93A64" w:rsidRPr="00F93A64" w:rsidRDefault="00F93A64" w:rsidP="00F93A64">
      <w:pPr>
        <w:pStyle w:val="a1"/>
        <w:tabs>
          <w:tab w:val="num" w:pos="1134"/>
        </w:tabs>
        <w:rPr>
          <w:bCs/>
          <w:color w:val="000000" w:themeColor="text1"/>
        </w:rPr>
      </w:pPr>
      <w:r w:rsidRPr="00F93A64">
        <w:rPr>
          <w:bCs/>
          <w:color w:val="000000" w:themeColor="text1"/>
        </w:rPr>
        <w:t>Перед началом тестирования был составлен план, охватывающий следующие направления:</w:t>
      </w:r>
    </w:p>
    <w:p w14:paraId="49C822DF" w14:textId="77777777" w:rsidR="00F93A64" w:rsidRPr="00F93A64" w:rsidRDefault="00F93A64">
      <w:pPr>
        <w:pStyle w:val="a1"/>
        <w:numPr>
          <w:ilvl w:val="0"/>
          <w:numId w:val="8"/>
        </w:numPr>
        <w:tabs>
          <w:tab w:val="num" w:pos="1134"/>
        </w:tabs>
        <w:rPr>
          <w:bCs/>
          <w:color w:val="000000" w:themeColor="text1"/>
        </w:rPr>
      </w:pPr>
      <w:r w:rsidRPr="00F93A64">
        <w:rPr>
          <w:b/>
          <w:bCs/>
          <w:color w:val="000000" w:themeColor="text1"/>
        </w:rPr>
        <w:t>Корректность работы алгоритма Прима</w:t>
      </w:r>
      <w:r w:rsidRPr="00F93A64">
        <w:rPr>
          <w:bCs/>
          <w:color w:val="000000" w:themeColor="text1"/>
        </w:rPr>
        <w:t> – проверка на графах с известным минимальным остовным деревом (эталонные результаты получены вручную или с помощью альтернативного алгоритма Краскала).</w:t>
      </w:r>
    </w:p>
    <w:p w14:paraId="1DEEA90B" w14:textId="77777777" w:rsidR="00F93A64" w:rsidRPr="00F93A64" w:rsidRDefault="00F93A64">
      <w:pPr>
        <w:pStyle w:val="a1"/>
        <w:numPr>
          <w:ilvl w:val="0"/>
          <w:numId w:val="8"/>
        </w:numPr>
        <w:tabs>
          <w:tab w:val="num" w:pos="1134"/>
        </w:tabs>
        <w:rPr>
          <w:bCs/>
          <w:color w:val="000000" w:themeColor="text1"/>
        </w:rPr>
      </w:pPr>
      <w:r w:rsidRPr="00F93A64">
        <w:rPr>
          <w:b/>
          <w:bCs/>
          <w:color w:val="000000" w:themeColor="text1"/>
        </w:rPr>
        <w:t>Функциональность редактирования графа</w:t>
      </w:r>
      <w:r w:rsidRPr="00F93A64">
        <w:rPr>
          <w:bCs/>
          <w:color w:val="000000" w:themeColor="text1"/>
        </w:rPr>
        <w:t> – добавление, удаление, перемещение вершин и рёбер, изменение весов, проверка валидации ввода.</w:t>
      </w:r>
    </w:p>
    <w:p w14:paraId="67D7D147" w14:textId="77777777" w:rsidR="00F93A64" w:rsidRPr="00F93A64" w:rsidRDefault="00F93A64">
      <w:pPr>
        <w:pStyle w:val="a1"/>
        <w:numPr>
          <w:ilvl w:val="0"/>
          <w:numId w:val="8"/>
        </w:numPr>
        <w:tabs>
          <w:tab w:val="num" w:pos="1134"/>
        </w:tabs>
        <w:rPr>
          <w:bCs/>
          <w:color w:val="000000" w:themeColor="text1"/>
        </w:rPr>
      </w:pPr>
      <w:r w:rsidRPr="00F93A64">
        <w:rPr>
          <w:b/>
          <w:bCs/>
          <w:color w:val="000000" w:themeColor="text1"/>
        </w:rPr>
        <w:t>Импорт и экспорт данных</w:t>
      </w:r>
      <w:r w:rsidRPr="00F93A64">
        <w:rPr>
          <w:bCs/>
          <w:color w:val="000000" w:themeColor="text1"/>
        </w:rPr>
        <w:t> – загрузка графа из текстового файла, сохранение результатов в файл, обработка ошибочных форматов.</w:t>
      </w:r>
    </w:p>
    <w:p w14:paraId="5D84792B" w14:textId="77777777" w:rsidR="00F93A64" w:rsidRPr="00F93A64" w:rsidRDefault="00F93A64">
      <w:pPr>
        <w:pStyle w:val="a1"/>
        <w:numPr>
          <w:ilvl w:val="0"/>
          <w:numId w:val="8"/>
        </w:numPr>
        <w:tabs>
          <w:tab w:val="num" w:pos="1134"/>
        </w:tabs>
        <w:rPr>
          <w:bCs/>
          <w:color w:val="000000" w:themeColor="text1"/>
        </w:rPr>
      </w:pPr>
      <w:r w:rsidRPr="00F93A64">
        <w:rPr>
          <w:b/>
          <w:bCs/>
          <w:color w:val="000000" w:themeColor="text1"/>
        </w:rPr>
        <w:t>Управление визуализацией</w:t>
      </w:r>
      <w:r w:rsidRPr="00F93A64">
        <w:rPr>
          <w:bCs/>
          <w:color w:val="000000" w:themeColor="text1"/>
        </w:rPr>
        <w:t> – пошаговый режим, автозапуск с регулировкой скорости, сброс, завершение, шаг назад.</w:t>
      </w:r>
    </w:p>
    <w:p w14:paraId="65C1B7A4" w14:textId="1FB6B081" w:rsidR="00F93A64" w:rsidRDefault="00F93A64">
      <w:pPr>
        <w:pStyle w:val="a1"/>
        <w:numPr>
          <w:ilvl w:val="0"/>
          <w:numId w:val="8"/>
        </w:numPr>
        <w:tabs>
          <w:tab w:val="num" w:pos="1134"/>
        </w:tabs>
        <w:rPr>
          <w:bCs/>
          <w:color w:val="000000" w:themeColor="text1"/>
        </w:rPr>
      </w:pPr>
      <w:r w:rsidRPr="00F93A64">
        <w:rPr>
          <w:b/>
          <w:bCs/>
          <w:color w:val="000000" w:themeColor="text1"/>
        </w:rPr>
        <w:t>Интерактивные элементы интерфейса</w:t>
      </w:r>
      <w:r w:rsidRPr="00F93A64">
        <w:rPr>
          <w:bCs/>
          <w:color w:val="000000" w:themeColor="text1"/>
        </w:rPr>
        <w:t> – масштабирование, панорамирование, контекстные меню, клавиатурные сокращения.</w:t>
      </w:r>
    </w:p>
    <w:p w14:paraId="128BC779" w14:textId="77777777" w:rsidR="00836DD1" w:rsidRDefault="00836DD1" w:rsidP="00EF1D05">
      <w:pPr>
        <w:pStyle w:val="a1"/>
        <w:tabs>
          <w:tab w:val="clear" w:pos="709"/>
          <w:tab w:val="num" w:pos="1134"/>
        </w:tabs>
        <w:rPr>
          <w:bCs/>
          <w:color w:val="000000" w:themeColor="text1"/>
        </w:rPr>
      </w:pPr>
      <w:r>
        <w:rPr>
          <w:bCs/>
          <w:color w:val="000000" w:themeColor="text1"/>
        </w:rPr>
        <w:t>2.3.3.</w:t>
      </w:r>
      <w:r w:rsidRPr="00836DD1">
        <w:rPr>
          <w:bCs/>
          <w:color w:val="000000" w:themeColor="text1"/>
        </w:rPr>
        <w:t>2. Тестирование графического интерфейса</w:t>
      </w:r>
    </w:p>
    <w:p w14:paraId="382477D6" w14:textId="77777777" w:rsidR="00524C04" w:rsidRPr="00524C04" w:rsidRDefault="00524C04" w:rsidP="00524C04">
      <w:pPr>
        <w:pStyle w:val="a1"/>
        <w:tabs>
          <w:tab w:val="num" w:pos="1134"/>
        </w:tabs>
        <w:rPr>
          <w:bCs/>
          <w:color w:val="000000" w:themeColor="text1"/>
        </w:rPr>
      </w:pPr>
      <w:r w:rsidRPr="00524C04">
        <w:rPr>
          <w:bCs/>
          <w:color w:val="000000" w:themeColor="text1"/>
        </w:rPr>
        <w:t>Все элементы управления и взаимодействие с холстом были проверены на соответствие спецификации. Основные сценарии:</w:t>
      </w:r>
    </w:p>
    <w:p w14:paraId="6A162156" w14:textId="249AEEDF" w:rsidR="00524C04" w:rsidRPr="00524C04" w:rsidRDefault="00524C04">
      <w:pPr>
        <w:pStyle w:val="a1"/>
        <w:numPr>
          <w:ilvl w:val="0"/>
          <w:numId w:val="9"/>
        </w:numPr>
        <w:tabs>
          <w:tab w:val="num" w:pos="1134"/>
        </w:tabs>
        <w:rPr>
          <w:bCs/>
          <w:color w:val="000000" w:themeColor="text1"/>
        </w:rPr>
      </w:pPr>
      <w:r w:rsidRPr="00524C04">
        <w:rPr>
          <w:b/>
          <w:bCs/>
          <w:color w:val="000000" w:themeColor="text1"/>
        </w:rPr>
        <w:t>Создание и перемещение вершин</w:t>
      </w:r>
      <w:r w:rsidRPr="00524C04">
        <w:rPr>
          <w:bCs/>
          <w:color w:val="000000" w:themeColor="text1"/>
        </w:rPr>
        <w:t xml:space="preserve">: при щелчке по пустому месту холста появляется новая вершина с уникальной буквенной меткой (рис. </w:t>
      </w:r>
      <w:r w:rsidR="002E5744">
        <w:rPr>
          <w:bCs/>
          <w:color w:val="000000" w:themeColor="text1"/>
        </w:rPr>
        <w:t>2</w:t>
      </w:r>
      <w:r w:rsidRPr="00524C04">
        <w:rPr>
          <w:bCs/>
          <w:color w:val="000000" w:themeColor="text1"/>
        </w:rPr>
        <w:t>)</w:t>
      </w:r>
      <w:r w:rsidR="00EC2E0E">
        <w:rPr>
          <w:bCs/>
          <w:color w:val="000000" w:themeColor="text1"/>
        </w:rPr>
        <w:t>.</w:t>
      </w:r>
      <w:r w:rsidRPr="00524C04">
        <w:rPr>
          <w:bCs/>
          <w:color w:val="000000" w:themeColor="text1"/>
        </w:rPr>
        <w:t xml:space="preserve"> Перетаскивание вершины меняет её положение, при этом инцидентные рёбра перерисовываются.</w:t>
      </w:r>
    </w:p>
    <w:p w14:paraId="6E09BCDA" w14:textId="4CBE1A70" w:rsidR="00524C04" w:rsidRPr="00524C04" w:rsidRDefault="00524C04">
      <w:pPr>
        <w:pStyle w:val="a1"/>
        <w:numPr>
          <w:ilvl w:val="0"/>
          <w:numId w:val="9"/>
        </w:numPr>
        <w:tabs>
          <w:tab w:val="num" w:pos="1134"/>
        </w:tabs>
        <w:rPr>
          <w:bCs/>
          <w:color w:val="000000" w:themeColor="text1"/>
        </w:rPr>
      </w:pPr>
      <w:r w:rsidRPr="00524C04">
        <w:rPr>
          <w:b/>
          <w:bCs/>
          <w:color w:val="000000" w:themeColor="text1"/>
        </w:rPr>
        <w:lastRenderedPageBreak/>
        <w:t>Создание рёбер</w:t>
      </w:r>
      <w:r w:rsidRPr="00524C04">
        <w:rPr>
          <w:bCs/>
          <w:color w:val="000000" w:themeColor="text1"/>
        </w:rPr>
        <w:t xml:space="preserve">: с помощью Ctrl+клик по двум вершинам или Shift+перетаскивание от вершины к вершине открывается диалог ввода веса (рис. </w:t>
      </w:r>
      <w:r w:rsidR="002E5744">
        <w:rPr>
          <w:bCs/>
          <w:color w:val="000000" w:themeColor="text1"/>
        </w:rPr>
        <w:t>3</w:t>
      </w:r>
      <w:r w:rsidR="00130122">
        <w:rPr>
          <w:bCs/>
          <w:color w:val="000000" w:themeColor="text1"/>
        </w:rPr>
        <w:t>, рис. 4</w:t>
      </w:r>
      <w:r w:rsidRPr="00524C04">
        <w:rPr>
          <w:bCs/>
          <w:color w:val="000000" w:themeColor="text1"/>
        </w:rPr>
        <w:t>). Вес должен быть положительным числом; при вводе некорректного значения выводится предупреждение.</w:t>
      </w:r>
    </w:p>
    <w:p w14:paraId="069EE485" w14:textId="1D725299" w:rsidR="00524C04" w:rsidRPr="00524C04" w:rsidRDefault="00524C04">
      <w:pPr>
        <w:pStyle w:val="a1"/>
        <w:numPr>
          <w:ilvl w:val="0"/>
          <w:numId w:val="9"/>
        </w:numPr>
        <w:tabs>
          <w:tab w:val="num" w:pos="1134"/>
        </w:tabs>
        <w:rPr>
          <w:bCs/>
          <w:color w:val="000000" w:themeColor="text1"/>
        </w:rPr>
      </w:pPr>
      <w:r w:rsidRPr="00524C04">
        <w:rPr>
          <w:b/>
          <w:bCs/>
          <w:color w:val="000000" w:themeColor="text1"/>
        </w:rPr>
        <w:t>Редактирование и удаление</w:t>
      </w:r>
      <w:r w:rsidRPr="00524C04">
        <w:rPr>
          <w:bCs/>
          <w:color w:val="000000" w:themeColor="text1"/>
        </w:rPr>
        <w:t xml:space="preserve">: через контекстное меню (ПКМ) можно удалить вершину или ребро, а также изменить вес ребра (рис. </w:t>
      </w:r>
      <w:r w:rsidR="002E5744">
        <w:rPr>
          <w:bCs/>
          <w:color w:val="000000" w:themeColor="text1"/>
        </w:rPr>
        <w:t>5</w:t>
      </w:r>
      <w:r w:rsidRPr="00524C04">
        <w:rPr>
          <w:bCs/>
          <w:color w:val="000000" w:themeColor="text1"/>
        </w:rPr>
        <w:t>). Выделенный объект можно удалить клавишей Delete/Backspace.</w:t>
      </w:r>
    </w:p>
    <w:p w14:paraId="18B17665" w14:textId="742A5082" w:rsidR="00524C04" w:rsidRPr="00524C04" w:rsidRDefault="00524C04">
      <w:pPr>
        <w:pStyle w:val="a1"/>
        <w:numPr>
          <w:ilvl w:val="0"/>
          <w:numId w:val="9"/>
        </w:numPr>
        <w:tabs>
          <w:tab w:val="num" w:pos="1134"/>
        </w:tabs>
        <w:rPr>
          <w:bCs/>
          <w:color w:val="000000" w:themeColor="text1"/>
        </w:rPr>
      </w:pPr>
      <w:r w:rsidRPr="00524C04">
        <w:rPr>
          <w:b/>
          <w:bCs/>
          <w:color w:val="000000" w:themeColor="text1"/>
        </w:rPr>
        <w:t>Панорамирование и масштабирование</w:t>
      </w:r>
      <w:r w:rsidRPr="00524C04">
        <w:rPr>
          <w:bCs/>
          <w:color w:val="000000" w:themeColor="text1"/>
        </w:rPr>
        <w:t xml:space="preserve">: Alt+перетаскивание фона перемещает вид, а колесо мыши плавно изменяет масштаб (рис. </w:t>
      </w:r>
      <w:r w:rsidR="002E5744">
        <w:rPr>
          <w:bCs/>
          <w:color w:val="000000" w:themeColor="text1"/>
        </w:rPr>
        <w:t>6</w:t>
      </w:r>
      <w:r w:rsidRPr="00524C04">
        <w:rPr>
          <w:bCs/>
          <w:color w:val="000000" w:themeColor="text1"/>
        </w:rPr>
        <w:t>). Индикатор масштаба в верхней панели обновляется.</w:t>
      </w:r>
    </w:p>
    <w:p w14:paraId="6B17BD62" w14:textId="4FE51E55" w:rsidR="00524C04" w:rsidRPr="00524C04" w:rsidRDefault="00524C04">
      <w:pPr>
        <w:pStyle w:val="a1"/>
        <w:numPr>
          <w:ilvl w:val="0"/>
          <w:numId w:val="9"/>
        </w:numPr>
        <w:tabs>
          <w:tab w:val="num" w:pos="1134"/>
        </w:tabs>
        <w:rPr>
          <w:bCs/>
          <w:color w:val="000000" w:themeColor="text1"/>
        </w:rPr>
      </w:pPr>
      <w:r w:rsidRPr="00524C04">
        <w:rPr>
          <w:b/>
          <w:bCs/>
          <w:color w:val="000000" w:themeColor="text1"/>
        </w:rPr>
        <w:t>Загрузка графа из файла</w:t>
      </w:r>
      <w:r w:rsidRPr="00524C04">
        <w:rPr>
          <w:bCs/>
          <w:color w:val="000000" w:themeColor="text1"/>
        </w:rPr>
        <w:t>: при выборе файла .txt программа автоматически определяет индексацию (с 0 или с 1) и выводит</w:t>
      </w:r>
      <w:r w:rsidR="002912E8">
        <w:rPr>
          <w:bCs/>
          <w:color w:val="000000" w:themeColor="text1"/>
        </w:rPr>
        <w:t xml:space="preserve"> </w:t>
      </w:r>
      <w:r w:rsidRPr="00524C04">
        <w:rPr>
          <w:bCs/>
          <w:color w:val="000000" w:themeColor="text1"/>
        </w:rPr>
        <w:t>успешно загру</w:t>
      </w:r>
      <w:r w:rsidR="002912E8">
        <w:rPr>
          <w:bCs/>
          <w:color w:val="000000" w:themeColor="text1"/>
        </w:rPr>
        <w:t>женный граф</w:t>
      </w:r>
      <w:r w:rsidRPr="00524C04">
        <w:rPr>
          <w:bCs/>
          <w:color w:val="000000" w:themeColor="text1"/>
        </w:rPr>
        <w:t xml:space="preserve"> (рис. </w:t>
      </w:r>
      <w:r w:rsidR="0086743F">
        <w:rPr>
          <w:bCs/>
          <w:color w:val="000000" w:themeColor="text1"/>
        </w:rPr>
        <w:t>7</w:t>
      </w:r>
      <w:r w:rsidRPr="00524C04">
        <w:rPr>
          <w:bCs/>
          <w:color w:val="000000" w:themeColor="text1"/>
        </w:rPr>
        <w:t>). В случае ошибки формата показывается понятное предупреждение.</w:t>
      </w:r>
    </w:p>
    <w:p w14:paraId="4ECA6BF0" w14:textId="77777777" w:rsidR="002959E9" w:rsidRDefault="002959E9" w:rsidP="002959E9">
      <w:pPr>
        <w:pStyle w:val="a1"/>
        <w:tabs>
          <w:tab w:val="clear" w:pos="709"/>
          <w:tab w:val="num" w:pos="1134"/>
        </w:tabs>
        <w:ind w:left="720" w:firstLine="0"/>
        <w:rPr>
          <w:bCs/>
          <w:color w:val="000000" w:themeColor="text1"/>
        </w:rPr>
      </w:pPr>
      <w:r w:rsidRPr="00B965EC">
        <w:rPr>
          <w:bCs/>
          <w:noProof/>
          <w:color w:val="000000" w:themeColor="text1"/>
        </w:rPr>
        <w:drawing>
          <wp:inline distT="0" distB="0" distL="0" distR="0" wp14:anchorId="114AA035" wp14:editId="76F0CD58">
            <wp:extent cx="5411870" cy="3279518"/>
            <wp:effectExtent l="0" t="0" r="0" b="0"/>
            <wp:docPr id="1245665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65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1368" cy="328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72E17" w14:textId="4A4847C2" w:rsidR="009E0757" w:rsidRDefault="002959E9" w:rsidP="00683425">
      <w:pPr>
        <w:pStyle w:val="af3"/>
      </w:pPr>
      <w:r w:rsidRPr="000E5DAE">
        <w:t>Рис</w:t>
      </w:r>
      <w:r w:rsidR="002E5744">
        <w:t>унок</w:t>
      </w:r>
      <w:r w:rsidRPr="000E5DAE">
        <w:t xml:space="preserve"> </w:t>
      </w:r>
      <w:r w:rsidR="002E5744">
        <w:t>2</w:t>
      </w:r>
      <w:r w:rsidR="00E35DF2">
        <w:t xml:space="preserve"> </w:t>
      </w:r>
      <w:r w:rsidR="009E0757">
        <w:t>—</w:t>
      </w:r>
      <w:r w:rsidR="00E35DF2">
        <w:t xml:space="preserve"> </w:t>
      </w:r>
      <w:r w:rsidRPr="000E5DAE">
        <w:t>Добавление вершины в режиме редактирования</w:t>
      </w:r>
    </w:p>
    <w:p w14:paraId="5CD118D1" w14:textId="20E55C1A" w:rsidR="002959E9" w:rsidRDefault="00627D17" w:rsidP="002959E9">
      <w:pPr>
        <w:pStyle w:val="a1"/>
        <w:tabs>
          <w:tab w:val="clear" w:pos="709"/>
          <w:tab w:val="num" w:pos="1134"/>
        </w:tabs>
        <w:ind w:left="720" w:firstLine="0"/>
        <w:jc w:val="center"/>
        <w:rPr>
          <w:bCs/>
          <w:color w:val="000000" w:themeColor="text1"/>
        </w:rPr>
      </w:pPr>
      <w:r w:rsidRPr="00627D17">
        <w:rPr>
          <w:bCs/>
          <w:noProof/>
          <w:color w:val="000000" w:themeColor="text1"/>
        </w:rPr>
        <w:lastRenderedPageBreak/>
        <w:drawing>
          <wp:inline distT="0" distB="0" distL="0" distR="0" wp14:anchorId="1A0B0453" wp14:editId="570FEDE7">
            <wp:extent cx="4973170" cy="3026962"/>
            <wp:effectExtent l="0" t="0" r="0" b="2540"/>
            <wp:docPr id="480663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663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9767" cy="303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EA2C" w14:textId="5AABCE6A" w:rsidR="0086743F" w:rsidRDefault="0086743F" w:rsidP="00683425">
      <w:pPr>
        <w:pStyle w:val="af3"/>
      </w:pPr>
      <w:r w:rsidRPr="00D83051">
        <w:t>Рис</w:t>
      </w:r>
      <w:r>
        <w:t>унок</w:t>
      </w:r>
      <w:r w:rsidRPr="00D83051">
        <w:t xml:space="preserve"> </w:t>
      </w:r>
      <w:r>
        <w:t>3</w:t>
      </w:r>
      <w:r w:rsidRPr="00D83051">
        <w:t xml:space="preserve"> </w:t>
      </w:r>
      <w:r w:rsidR="009E0757">
        <w:t>—</w:t>
      </w:r>
      <w:r w:rsidRPr="00D83051">
        <w:t xml:space="preserve"> Диалог ввода веса ребра</w:t>
      </w:r>
    </w:p>
    <w:p w14:paraId="03E785E9" w14:textId="77777777" w:rsidR="0086743F" w:rsidRDefault="0086743F" w:rsidP="002959E9">
      <w:pPr>
        <w:pStyle w:val="a1"/>
        <w:tabs>
          <w:tab w:val="clear" w:pos="709"/>
          <w:tab w:val="num" w:pos="1134"/>
        </w:tabs>
        <w:ind w:left="720" w:firstLine="0"/>
        <w:jc w:val="center"/>
        <w:rPr>
          <w:bCs/>
          <w:color w:val="000000" w:themeColor="text1"/>
        </w:rPr>
      </w:pPr>
    </w:p>
    <w:p w14:paraId="5AE2EC8F" w14:textId="6992DD13" w:rsidR="00F40238" w:rsidRDefault="00F40238" w:rsidP="002959E9">
      <w:pPr>
        <w:pStyle w:val="a1"/>
        <w:tabs>
          <w:tab w:val="clear" w:pos="709"/>
          <w:tab w:val="num" w:pos="1134"/>
        </w:tabs>
        <w:ind w:left="720" w:firstLine="0"/>
        <w:jc w:val="center"/>
        <w:rPr>
          <w:bCs/>
          <w:color w:val="000000" w:themeColor="text1"/>
        </w:rPr>
      </w:pPr>
      <w:r w:rsidRPr="00F40238">
        <w:rPr>
          <w:bCs/>
          <w:noProof/>
          <w:color w:val="000000" w:themeColor="text1"/>
        </w:rPr>
        <w:drawing>
          <wp:inline distT="0" distB="0" distL="0" distR="0" wp14:anchorId="4238145B" wp14:editId="06FCA95B">
            <wp:extent cx="4999408" cy="3039191"/>
            <wp:effectExtent l="0" t="0" r="0" b="8890"/>
            <wp:docPr id="12157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9986" cy="304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0256" w14:textId="75D42AD1" w:rsidR="002959E9" w:rsidRDefault="002959E9" w:rsidP="00683425">
      <w:pPr>
        <w:pStyle w:val="af3"/>
      </w:pPr>
      <w:r w:rsidRPr="00D83051">
        <w:t>Рис</w:t>
      </w:r>
      <w:r w:rsidR="0086743F">
        <w:t>унок</w:t>
      </w:r>
      <w:r w:rsidRPr="00D83051">
        <w:t xml:space="preserve"> </w:t>
      </w:r>
      <w:r w:rsidR="002E5744">
        <w:t>4</w:t>
      </w:r>
      <w:r w:rsidRPr="00D83051">
        <w:t xml:space="preserve"> </w:t>
      </w:r>
      <w:r w:rsidR="009E0757">
        <w:t>—</w:t>
      </w:r>
      <w:r w:rsidRPr="00D83051">
        <w:t xml:space="preserve"> </w:t>
      </w:r>
      <w:r w:rsidR="0086743F">
        <w:t>Ошибка</w:t>
      </w:r>
      <w:r w:rsidRPr="00D83051">
        <w:t xml:space="preserve"> ввода веса ребра</w:t>
      </w:r>
    </w:p>
    <w:p w14:paraId="3410731C" w14:textId="7CF0274E" w:rsidR="002959E9" w:rsidRPr="00D83051" w:rsidRDefault="009B3F44" w:rsidP="002959E9">
      <w:pPr>
        <w:pStyle w:val="a1"/>
        <w:ind w:left="360" w:firstLine="0"/>
        <w:jc w:val="center"/>
        <w:rPr>
          <w:bCs/>
          <w:color w:val="000000" w:themeColor="text1"/>
        </w:rPr>
      </w:pPr>
      <w:r w:rsidRPr="009B3F44">
        <w:rPr>
          <w:bCs/>
          <w:noProof/>
          <w:color w:val="000000" w:themeColor="text1"/>
        </w:rPr>
        <w:lastRenderedPageBreak/>
        <w:drawing>
          <wp:inline distT="0" distB="0" distL="0" distR="0" wp14:anchorId="2420CD01" wp14:editId="401B9F53">
            <wp:extent cx="4930885" cy="3007550"/>
            <wp:effectExtent l="0" t="0" r="3175" b="2540"/>
            <wp:docPr id="1833274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746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9029" cy="3012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D927" w14:textId="07B58CC8" w:rsidR="002959E9" w:rsidRDefault="002959E9" w:rsidP="00683425">
      <w:pPr>
        <w:pStyle w:val="af3"/>
      </w:pPr>
      <w:r w:rsidRPr="00D83051">
        <w:t>Рис</w:t>
      </w:r>
      <w:r w:rsidR="0086743F">
        <w:t>унок</w:t>
      </w:r>
      <w:r w:rsidRPr="00D83051">
        <w:t xml:space="preserve"> </w:t>
      </w:r>
      <w:r w:rsidR="0086743F">
        <w:t>5</w:t>
      </w:r>
      <w:r w:rsidRPr="00D83051">
        <w:t xml:space="preserve"> </w:t>
      </w:r>
      <w:r w:rsidR="009E0757">
        <w:t>—</w:t>
      </w:r>
      <w:r w:rsidRPr="00D83051">
        <w:t xml:space="preserve"> Контекстное меню ребра с опциями изменения веса и удаления</w:t>
      </w:r>
    </w:p>
    <w:p w14:paraId="4BC3A128" w14:textId="77777777" w:rsidR="002959E9" w:rsidRDefault="002959E9" w:rsidP="002959E9">
      <w:pPr>
        <w:pStyle w:val="a1"/>
        <w:tabs>
          <w:tab w:val="num" w:pos="1134"/>
        </w:tabs>
        <w:ind w:left="360" w:firstLine="0"/>
        <w:jc w:val="center"/>
        <w:rPr>
          <w:bCs/>
          <w:color w:val="000000" w:themeColor="text1"/>
        </w:rPr>
      </w:pPr>
    </w:p>
    <w:p w14:paraId="2B0A5C44" w14:textId="2EBAD35A" w:rsidR="002959E9" w:rsidRPr="00D83051" w:rsidRDefault="00EA7079" w:rsidP="002959E9">
      <w:pPr>
        <w:pStyle w:val="a1"/>
        <w:ind w:left="360" w:firstLine="0"/>
        <w:jc w:val="center"/>
        <w:rPr>
          <w:bCs/>
          <w:color w:val="000000" w:themeColor="text1"/>
        </w:rPr>
      </w:pPr>
      <w:r w:rsidRPr="00EA7079">
        <w:rPr>
          <w:bCs/>
          <w:noProof/>
          <w:color w:val="000000" w:themeColor="text1"/>
        </w:rPr>
        <w:drawing>
          <wp:inline distT="0" distB="0" distL="0" distR="0" wp14:anchorId="504AEC13" wp14:editId="7C0463A2">
            <wp:extent cx="5940425" cy="3636645"/>
            <wp:effectExtent l="0" t="0" r="3175" b="1905"/>
            <wp:docPr id="2017457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575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26349" w14:textId="57F5FE0D" w:rsidR="002959E9" w:rsidRDefault="002959E9" w:rsidP="00683425">
      <w:pPr>
        <w:pStyle w:val="af3"/>
      </w:pPr>
      <w:r w:rsidRPr="00D83051">
        <w:t>Рис</w:t>
      </w:r>
      <w:r w:rsidR="0086743F">
        <w:t>унок</w:t>
      </w:r>
      <w:r w:rsidRPr="00D83051">
        <w:t xml:space="preserve"> </w:t>
      </w:r>
      <w:r w:rsidR="0086743F">
        <w:t>6</w:t>
      </w:r>
      <w:r w:rsidRPr="00D83051">
        <w:t xml:space="preserve"> </w:t>
      </w:r>
      <w:r w:rsidR="009E0757">
        <w:t>—</w:t>
      </w:r>
      <w:r w:rsidRPr="00D83051">
        <w:t xml:space="preserve"> Масштабирование холста (увеличение до 1</w:t>
      </w:r>
      <w:r w:rsidR="00EA7079">
        <w:t>49</w:t>
      </w:r>
      <w:r w:rsidRPr="00D83051">
        <w:t>%)</w:t>
      </w:r>
    </w:p>
    <w:p w14:paraId="7027C567" w14:textId="66F9FD0B" w:rsidR="002959E9" w:rsidRPr="00D83051" w:rsidRDefault="001608EF" w:rsidP="002959E9">
      <w:pPr>
        <w:pStyle w:val="a1"/>
        <w:ind w:left="360" w:firstLine="0"/>
        <w:jc w:val="center"/>
        <w:rPr>
          <w:bCs/>
          <w:color w:val="000000" w:themeColor="text1"/>
        </w:rPr>
      </w:pPr>
      <w:r w:rsidRPr="001608EF">
        <w:rPr>
          <w:bCs/>
          <w:noProof/>
          <w:color w:val="000000" w:themeColor="text1"/>
        </w:rPr>
        <w:lastRenderedPageBreak/>
        <w:drawing>
          <wp:inline distT="0" distB="0" distL="0" distR="0" wp14:anchorId="1F6D6DEF" wp14:editId="2140F0C3">
            <wp:extent cx="5940425" cy="3601720"/>
            <wp:effectExtent l="0" t="0" r="3175" b="0"/>
            <wp:docPr id="211731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13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F11C" w14:textId="50555168" w:rsidR="002959E9" w:rsidRPr="00F93A64" w:rsidRDefault="002959E9" w:rsidP="00683425">
      <w:pPr>
        <w:pStyle w:val="af3"/>
      </w:pPr>
      <w:r w:rsidRPr="00D83051">
        <w:t>Рис</w:t>
      </w:r>
      <w:r w:rsidR="0086743F">
        <w:t>унок</w:t>
      </w:r>
      <w:r w:rsidRPr="00D83051">
        <w:t xml:space="preserve"> </w:t>
      </w:r>
      <w:r w:rsidR="0086743F">
        <w:t>7</w:t>
      </w:r>
      <w:r w:rsidRPr="00D83051">
        <w:t xml:space="preserve"> </w:t>
      </w:r>
      <w:r w:rsidR="009E0757">
        <w:t>—</w:t>
      </w:r>
      <w:r w:rsidRPr="00D83051">
        <w:t xml:space="preserve"> </w:t>
      </w:r>
      <w:r w:rsidR="00FD5DA2">
        <w:t>У</w:t>
      </w:r>
      <w:r w:rsidRPr="00D83051">
        <w:t>спешн</w:t>
      </w:r>
      <w:r w:rsidR="00FD5DA2">
        <w:t>ый</w:t>
      </w:r>
      <w:r w:rsidRPr="00D83051">
        <w:t xml:space="preserve"> импорт</w:t>
      </w:r>
      <w:r w:rsidR="00FD5DA2">
        <w:t xml:space="preserve"> </w:t>
      </w:r>
      <w:proofErr w:type="gramStart"/>
      <w:r w:rsidR="00FD5DA2">
        <w:t>файла(</w:t>
      </w:r>
      <w:proofErr w:type="gramEnd"/>
      <w:r w:rsidR="00FD5DA2">
        <w:t>если не удаётся загрузить выдаст ошибку)</w:t>
      </w:r>
    </w:p>
    <w:p w14:paraId="5CA44B64" w14:textId="79B498C4" w:rsidR="00524C04" w:rsidRPr="00836DD1" w:rsidRDefault="008C761B" w:rsidP="00EF1D05">
      <w:pPr>
        <w:pStyle w:val="a1"/>
        <w:tabs>
          <w:tab w:val="clear" w:pos="709"/>
          <w:tab w:val="num" w:pos="1134"/>
        </w:tabs>
        <w:rPr>
          <w:bCs/>
          <w:color w:val="000000" w:themeColor="text1"/>
        </w:rPr>
      </w:pPr>
      <w:r w:rsidRPr="008C761B">
        <w:rPr>
          <w:bCs/>
          <w:color w:val="000000" w:themeColor="text1"/>
        </w:rPr>
        <w:t>Все кнопки нижней панели управления в режиме редактирования заблокированы, а при переходе в режим алгоритма становятся активными (кроме «Следующий шаг» и «Автозапуск» до инициализации). Поведение интерфейса полностью соответствует ожидаемому.</w:t>
      </w:r>
    </w:p>
    <w:p w14:paraId="470E6C2A" w14:textId="6503B385" w:rsidR="00836DD1" w:rsidRDefault="00836DD1" w:rsidP="00524C04">
      <w:pPr>
        <w:pStyle w:val="a1"/>
        <w:tabs>
          <w:tab w:val="clear" w:pos="709"/>
        </w:tabs>
        <w:ind w:left="709" w:firstLine="0"/>
        <w:rPr>
          <w:bCs/>
          <w:color w:val="000000" w:themeColor="text1"/>
        </w:rPr>
      </w:pPr>
      <w:r>
        <w:rPr>
          <w:bCs/>
          <w:color w:val="000000" w:themeColor="text1"/>
        </w:rPr>
        <w:t>2.3.3.</w:t>
      </w:r>
      <w:r w:rsidRPr="00836DD1">
        <w:rPr>
          <w:bCs/>
          <w:color w:val="000000" w:themeColor="text1"/>
        </w:rPr>
        <w:t>3. Тестирование алгоритма</w:t>
      </w:r>
    </w:p>
    <w:p w14:paraId="37318D44" w14:textId="77777777" w:rsidR="002651B1" w:rsidRPr="002651B1" w:rsidRDefault="002651B1" w:rsidP="002651B1">
      <w:pPr>
        <w:pStyle w:val="a1"/>
        <w:ind w:left="709"/>
      </w:pPr>
      <w:r w:rsidRPr="002651B1">
        <w:t>Алгоритм Прима тестировался на нескольких графах, в том числе на примере из спецификации (9 вершин, 14 рёбер) и на специально подобранных крайних случаях. Для каждого теста фиксировались промежуточные и финальные состояния.</w:t>
      </w:r>
    </w:p>
    <w:p w14:paraId="03052859" w14:textId="77777777" w:rsidR="002651B1" w:rsidRPr="002651B1" w:rsidRDefault="002651B1" w:rsidP="002651B1">
      <w:pPr>
        <w:pStyle w:val="a1"/>
        <w:ind w:left="709"/>
      </w:pPr>
      <w:r w:rsidRPr="002651B1">
        <w:rPr>
          <w:b/>
          <w:bCs/>
        </w:rPr>
        <w:t>Пошаговый режим.</w:t>
      </w:r>
      <w:r w:rsidRPr="002651B1">
        <w:t> На каждом шаге выполняется проверка:</w:t>
      </w:r>
    </w:p>
    <w:p w14:paraId="77E98C1C" w14:textId="38AF87D8" w:rsidR="002651B1" w:rsidRPr="002651B1" w:rsidRDefault="002651B1">
      <w:pPr>
        <w:pStyle w:val="a1"/>
        <w:numPr>
          <w:ilvl w:val="0"/>
          <w:numId w:val="10"/>
        </w:numPr>
      </w:pPr>
      <w:r w:rsidRPr="002651B1">
        <w:t xml:space="preserve">рёбра-кандидаты (пересекающие разрез) выделяются жёлтым цветом (рис. </w:t>
      </w:r>
      <w:r w:rsidR="00D0290C">
        <w:t>8</w:t>
      </w:r>
      <w:r w:rsidRPr="002651B1">
        <w:t>);</w:t>
      </w:r>
    </w:p>
    <w:p w14:paraId="55B10DB4" w14:textId="03351529" w:rsidR="002651B1" w:rsidRPr="002651B1" w:rsidRDefault="002651B1">
      <w:pPr>
        <w:pStyle w:val="a1"/>
        <w:numPr>
          <w:ilvl w:val="0"/>
          <w:numId w:val="10"/>
        </w:numPr>
      </w:pPr>
      <w:r w:rsidRPr="002651B1">
        <w:t xml:space="preserve">выбираемое ребро с минимальным весом мигает красным (рис. </w:t>
      </w:r>
      <w:r w:rsidR="00D0290C">
        <w:t>9</w:t>
      </w:r>
      <w:r w:rsidRPr="002651B1">
        <w:t>);</w:t>
      </w:r>
    </w:p>
    <w:p w14:paraId="046782CB" w14:textId="4A8D9859" w:rsidR="002651B1" w:rsidRPr="002651B1" w:rsidRDefault="002651B1">
      <w:pPr>
        <w:pStyle w:val="a1"/>
        <w:numPr>
          <w:ilvl w:val="0"/>
          <w:numId w:val="10"/>
        </w:numPr>
      </w:pPr>
      <w:r w:rsidRPr="002651B1">
        <w:t xml:space="preserve">после добавления ребра новая вершина окрашивается в зелёный, а ребро – в синий (рис. </w:t>
      </w:r>
      <w:r w:rsidR="00D0290C">
        <w:t>10</w:t>
      </w:r>
      <w:r w:rsidRPr="002651B1">
        <w:t>);</w:t>
      </w:r>
    </w:p>
    <w:p w14:paraId="12115567" w14:textId="77777777" w:rsidR="002651B1" w:rsidRDefault="002651B1">
      <w:pPr>
        <w:pStyle w:val="a1"/>
        <w:numPr>
          <w:ilvl w:val="0"/>
          <w:numId w:val="10"/>
        </w:numPr>
      </w:pPr>
      <w:r w:rsidRPr="002651B1">
        <w:lastRenderedPageBreak/>
        <w:t>в правой панели обновляется список добавленных рёбер и общий вес.</w:t>
      </w:r>
    </w:p>
    <w:p w14:paraId="69F8D9AB" w14:textId="20ECCADF" w:rsidR="00316048" w:rsidRPr="002651B1" w:rsidRDefault="005B1119" w:rsidP="00316048">
      <w:pPr>
        <w:pStyle w:val="a1"/>
        <w:ind w:left="720" w:firstLine="0"/>
        <w:jc w:val="center"/>
      </w:pPr>
      <w:r w:rsidRPr="005B1119">
        <w:rPr>
          <w:noProof/>
        </w:rPr>
        <w:drawing>
          <wp:inline distT="0" distB="0" distL="0" distR="0" wp14:anchorId="372F8C1A" wp14:editId="27F5D436">
            <wp:extent cx="5184592" cy="3137911"/>
            <wp:effectExtent l="0" t="0" r="0" b="5715"/>
            <wp:docPr id="1427729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295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0584" cy="314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A4F3" w14:textId="2CB6A62F" w:rsidR="007B3A2C" w:rsidRDefault="007B3A2C" w:rsidP="00683425">
      <w:pPr>
        <w:pStyle w:val="af3"/>
      </w:pPr>
      <w:r>
        <w:t>Рис</w:t>
      </w:r>
      <w:r w:rsidR="00D0290C">
        <w:t>унок</w:t>
      </w:r>
      <w:r>
        <w:t xml:space="preserve"> </w:t>
      </w:r>
      <w:r w:rsidR="00D0290C">
        <w:t>8</w:t>
      </w:r>
      <w:r>
        <w:t xml:space="preserve"> </w:t>
      </w:r>
      <w:r w:rsidR="009E0757">
        <w:t>—</w:t>
      </w:r>
      <w:r>
        <w:t xml:space="preserve"> Шаг алгоритма: кандидаты выделены жёлтым</w:t>
      </w:r>
    </w:p>
    <w:p w14:paraId="02937B37" w14:textId="228C5CED" w:rsidR="00316048" w:rsidRDefault="00060E52" w:rsidP="007B3A2C">
      <w:pPr>
        <w:pStyle w:val="a1"/>
        <w:ind w:left="709"/>
        <w:jc w:val="center"/>
      </w:pPr>
      <w:r w:rsidRPr="00060E52">
        <w:rPr>
          <w:noProof/>
        </w:rPr>
        <w:drawing>
          <wp:inline distT="0" distB="0" distL="0" distR="0" wp14:anchorId="7DD5BE78" wp14:editId="56F83ABF">
            <wp:extent cx="4608467" cy="2816805"/>
            <wp:effectExtent l="0" t="0" r="1905" b="3175"/>
            <wp:docPr id="126862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283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7736" cy="282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0BE0B" w14:textId="0A986927" w:rsidR="007B3A2C" w:rsidRDefault="007B3A2C" w:rsidP="00683425">
      <w:pPr>
        <w:pStyle w:val="af3"/>
      </w:pPr>
      <w:r>
        <w:t xml:space="preserve">Рисунок </w:t>
      </w:r>
      <w:r w:rsidR="00D0290C">
        <w:t>9</w:t>
      </w:r>
      <w:r>
        <w:t xml:space="preserve"> </w:t>
      </w:r>
      <w:r w:rsidR="006976D5">
        <w:t>—</w:t>
      </w:r>
      <w:r>
        <w:t xml:space="preserve"> Шаг алгоритма: минимальное ребро мигает красным</w:t>
      </w:r>
    </w:p>
    <w:p w14:paraId="3917C5D1" w14:textId="27123FA2" w:rsidR="00316048" w:rsidRDefault="00280EC1" w:rsidP="007B3A2C">
      <w:pPr>
        <w:pStyle w:val="a1"/>
        <w:ind w:left="709"/>
        <w:jc w:val="center"/>
      </w:pPr>
      <w:r w:rsidRPr="00280EC1">
        <w:rPr>
          <w:noProof/>
        </w:rPr>
        <w:lastRenderedPageBreak/>
        <w:drawing>
          <wp:inline distT="0" distB="0" distL="0" distR="0" wp14:anchorId="021FEF50" wp14:editId="478D6B54">
            <wp:extent cx="4698321" cy="2875744"/>
            <wp:effectExtent l="0" t="0" r="7620" b="1270"/>
            <wp:docPr id="38237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76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5076" cy="2879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5D5B" w14:textId="5F51C002" w:rsidR="00836DD1" w:rsidRDefault="007B3A2C" w:rsidP="00683425">
      <w:pPr>
        <w:pStyle w:val="af3"/>
      </w:pPr>
      <w:r>
        <w:t xml:space="preserve">Рисунок </w:t>
      </w:r>
      <w:r w:rsidR="00D0290C">
        <w:t>10</w:t>
      </w:r>
      <w:r>
        <w:t xml:space="preserve"> </w:t>
      </w:r>
      <w:r w:rsidR="006976D5">
        <w:t>—</w:t>
      </w:r>
      <w:r>
        <w:t xml:space="preserve"> Шаг алгоритма: ребро добавлено в остов (синее), вершина стала зелёной</w:t>
      </w:r>
    </w:p>
    <w:p w14:paraId="4B111C39" w14:textId="4EEAAC60" w:rsidR="007270AE" w:rsidRPr="007270AE" w:rsidRDefault="00441460" w:rsidP="007270AE">
      <w:pPr>
        <w:pStyle w:val="a1"/>
        <w:ind w:left="709" w:firstLine="567"/>
      </w:pPr>
      <w:r>
        <w:t>Ф</w:t>
      </w:r>
      <w:r w:rsidR="007270AE" w:rsidRPr="007270AE">
        <w:t>ункция «Шаг назад» позволяет откатить последнее добавление и пересчитать состояние; проверено, что после отката список рёбер и вес восстанавливаются корректно.</w:t>
      </w:r>
    </w:p>
    <w:p w14:paraId="6A748AC6" w14:textId="5FF5BDB7" w:rsidR="007270AE" w:rsidRDefault="007270AE" w:rsidP="007270AE">
      <w:pPr>
        <w:pStyle w:val="a1"/>
        <w:ind w:left="709" w:firstLine="567"/>
      </w:pPr>
      <w:r w:rsidRPr="007270AE">
        <w:rPr>
          <w:b/>
          <w:bCs/>
        </w:rPr>
        <w:t>Автоматический режим.</w:t>
      </w:r>
      <w:r w:rsidRPr="007270AE">
        <w:t xml:space="preserve"> При включении автозапуска алгоритм выполняется непрерывно с задержкой, регулируемой ползунком «Скорость» (рис. </w:t>
      </w:r>
      <w:r w:rsidR="00441460">
        <w:t>1</w:t>
      </w:r>
      <w:r w:rsidR="00D0290C">
        <w:t>1</w:t>
      </w:r>
      <w:r w:rsidRPr="007270AE">
        <w:t>). Кнопка переключается на «Стоп», при нажатии выполнение приостанавливается.</w:t>
      </w:r>
    </w:p>
    <w:p w14:paraId="4EE69BB1" w14:textId="4F6E39F7" w:rsidR="00501F48" w:rsidRDefault="00096A21" w:rsidP="007270AE">
      <w:pPr>
        <w:pStyle w:val="a1"/>
        <w:ind w:left="709" w:firstLine="567"/>
      </w:pPr>
      <w:r w:rsidRPr="00096A21">
        <w:rPr>
          <w:noProof/>
        </w:rPr>
        <w:drawing>
          <wp:inline distT="0" distB="0" distL="0" distR="0" wp14:anchorId="52B28A54" wp14:editId="737655CB">
            <wp:extent cx="4412414" cy="2691784"/>
            <wp:effectExtent l="0" t="0" r="7620" b="0"/>
            <wp:docPr id="33053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341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46782" cy="27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6AE71" w14:textId="61CCACD2" w:rsidR="00501F48" w:rsidRPr="008D63EC" w:rsidRDefault="00501F48" w:rsidP="008D63EC">
      <w:pPr>
        <w:pStyle w:val="af3"/>
      </w:pPr>
      <w:r w:rsidRPr="008D63EC">
        <w:t>Рис</w:t>
      </w:r>
      <w:r w:rsidR="008D63EC" w:rsidRPr="008D63EC">
        <w:t>унок</w:t>
      </w:r>
      <w:r w:rsidRPr="008D63EC">
        <w:t xml:space="preserve"> </w:t>
      </w:r>
      <w:r w:rsidR="00096A21" w:rsidRPr="008D63EC">
        <w:t>1</w:t>
      </w:r>
      <w:r w:rsidR="00D0290C" w:rsidRPr="008D63EC">
        <w:t>1</w:t>
      </w:r>
      <w:r w:rsidRPr="008D63EC">
        <w:t xml:space="preserve"> </w:t>
      </w:r>
      <w:r w:rsidR="006976D5" w:rsidRPr="008D63EC">
        <w:t>—</w:t>
      </w:r>
      <w:r w:rsidRPr="008D63EC">
        <w:t xml:space="preserve"> Режим автозапуска (кнопка «Стоп», ползунок скорости в среднем положении)</w:t>
      </w:r>
    </w:p>
    <w:p w14:paraId="6F04CC45" w14:textId="4FFC54A0" w:rsidR="00501F48" w:rsidRDefault="00501F48" w:rsidP="007270AE">
      <w:pPr>
        <w:pStyle w:val="a1"/>
        <w:ind w:left="709" w:firstLine="567"/>
      </w:pPr>
      <w:r w:rsidRPr="00501F48">
        <w:rPr>
          <w:b/>
          <w:bCs/>
        </w:rPr>
        <w:lastRenderedPageBreak/>
        <w:t>Завершение и результат.</w:t>
      </w:r>
      <w:r w:rsidRPr="00501F48">
        <w:t> По достижении всех вершин алгоритм завершается, все рёбра MST отображаются жирными синими линиями, остальные рёбра становятся полупрозрачными (рис. 1</w:t>
      </w:r>
      <w:r w:rsidR="00D0290C">
        <w:t>2</w:t>
      </w:r>
      <w:r w:rsidRPr="00501F48">
        <w:t>). В информационной панели отображается полный список рёбер в порядке добавления и итоговый вес. Если граф несвязный, алгоритм не запускается, а непосещённые вершины подсвечиваются оранжевым (рис. 1</w:t>
      </w:r>
      <w:r w:rsidR="00D0290C">
        <w:t>3</w:t>
      </w:r>
      <w:r w:rsidRPr="00501F48">
        <w:t>).</w:t>
      </w:r>
    </w:p>
    <w:p w14:paraId="535A5EE1" w14:textId="03390120" w:rsidR="003E0ACC" w:rsidRDefault="00610AA9" w:rsidP="007270AE">
      <w:pPr>
        <w:pStyle w:val="a1"/>
        <w:ind w:left="709" w:firstLine="567"/>
      </w:pPr>
      <w:r w:rsidRPr="00610AA9">
        <w:rPr>
          <w:noProof/>
        </w:rPr>
        <w:drawing>
          <wp:inline distT="0" distB="0" distL="0" distR="0" wp14:anchorId="3CECE94A" wp14:editId="0EA935FC">
            <wp:extent cx="4539755" cy="2753455"/>
            <wp:effectExtent l="0" t="0" r="0" b="8890"/>
            <wp:docPr id="1396965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653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9178" cy="27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2159" w14:textId="28D7C6F1" w:rsidR="003E0ACC" w:rsidRDefault="00DC0DDA" w:rsidP="00683425">
      <w:pPr>
        <w:pStyle w:val="af3"/>
      </w:pPr>
      <w:r w:rsidRPr="00DC0DDA">
        <w:t>Рисунок 1</w:t>
      </w:r>
      <w:r w:rsidR="00D0290C">
        <w:t>2</w:t>
      </w:r>
      <w:r w:rsidRPr="00DC0DDA">
        <w:t xml:space="preserve"> </w:t>
      </w:r>
      <w:r w:rsidR="006976D5">
        <w:t>—</w:t>
      </w:r>
      <w:r w:rsidRPr="00DC0DDA">
        <w:t xml:space="preserve"> Финальное состояние: MST построено, общий вес отображён</w:t>
      </w:r>
    </w:p>
    <w:p w14:paraId="48CA93C9" w14:textId="566A9E8E" w:rsidR="00DC0DDA" w:rsidRPr="00DC0DDA" w:rsidRDefault="004F22BA" w:rsidP="00683425">
      <w:pPr>
        <w:pStyle w:val="af3"/>
      </w:pPr>
      <w:r w:rsidRPr="004F22BA">
        <w:rPr>
          <w:noProof/>
        </w:rPr>
        <w:drawing>
          <wp:inline distT="0" distB="0" distL="0" distR="0" wp14:anchorId="5A69133D" wp14:editId="212BEDE3">
            <wp:extent cx="5171770" cy="3129045"/>
            <wp:effectExtent l="0" t="0" r="0" b="0"/>
            <wp:docPr id="1114474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743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9364" cy="313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DDA" w:rsidRPr="00DC0DDA">
        <w:br/>
        <w:t>Рисунок 1</w:t>
      </w:r>
      <w:r w:rsidR="00D0290C">
        <w:t>3</w:t>
      </w:r>
      <w:r w:rsidR="00DC0DDA" w:rsidRPr="00DC0DDA">
        <w:t xml:space="preserve"> </w:t>
      </w:r>
      <w:r w:rsidR="006976D5">
        <w:t>—</w:t>
      </w:r>
      <w:r w:rsidR="00DC0DDA" w:rsidRPr="00DC0DDA">
        <w:t xml:space="preserve"> Пример несвязного графа (оранжевые вершины недостижимы)</w:t>
      </w:r>
    </w:p>
    <w:p w14:paraId="1E94700C" w14:textId="1D40E299" w:rsidR="00DC0DDA" w:rsidRDefault="00DC0DDA" w:rsidP="00DC0DDA">
      <w:pPr>
        <w:pStyle w:val="a1"/>
        <w:ind w:left="709" w:firstLine="567"/>
      </w:pPr>
      <w:r w:rsidRPr="00DC0DDA">
        <w:rPr>
          <w:b/>
          <w:bCs/>
        </w:rPr>
        <w:lastRenderedPageBreak/>
        <w:t>Сохранение результатов.</w:t>
      </w:r>
      <w:r w:rsidRPr="00DC0DDA">
        <w:t> После завершения (или на любом промежуточном шаге) результаты можно сохранить в текстовый файл. На рис. 1</w:t>
      </w:r>
      <w:r w:rsidR="00D0290C">
        <w:t>4</w:t>
      </w:r>
      <w:r w:rsidRPr="00DC0DDA">
        <w:t xml:space="preserve"> показан диалог сохранения, а на рис. 1</w:t>
      </w:r>
      <w:r w:rsidR="00D0290C">
        <w:t>5</w:t>
      </w:r>
      <w:r w:rsidRPr="00DC0DDA">
        <w:t xml:space="preserve"> – пример содержимого сохранённого файла.</w:t>
      </w:r>
    </w:p>
    <w:p w14:paraId="553B38D4" w14:textId="37621BD5" w:rsidR="003E0ACC" w:rsidRPr="00DC0DDA" w:rsidRDefault="00064F9F" w:rsidP="00DC0DDA">
      <w:pPr>
        <w:pStyle w:val="a1"/>
        <w:ind w:left="709" w:firstLine="567"/>
      </w:pPr>
      <w:r w:rsidRPr="00064F9F">
        <w:rPr>
          <w:noProof/>
        </w:rPr>
        <w:drawing>
          <wp:inline distT="0" distB="0" distL="0" distR="0" wp14:anchorId="49D28E13" wp14:editId="29934001">
            <wp:extent cx="5142307" cy="3135406"/>
            <wp:effectExtent l="0" t="0" r="1270" b="8255"/>
            <wp:docPr id="172872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2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5135" cy="31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4CE0" w14:textId="7AF024D1" w:rsidR="003E0ACC" w:rsidRDefault="00DC0DDA" w:rsidP="00683425">
      <w:pPr>
        <w:pStyle w:val="af3"/>
      </w:pPr>
      <w:r w:rsidRPr="00DC0DDA">
        <w:t>Рисунок 1</w:t>
      </w:r>
      <w:r w:rsidR="00D0290C">
        <w:t>4</w:t>
      </w:r>
      <w:r w:rsidRPr="00DC0DDA">
        <w:t xml:space="preserve"> </w:t>
      </w:r>
      <w:r w:rsidR="006976D5">
        <w:t>—</w:t>
      </w:r>
      <w:r w:rsidRPr="00DC0DDA">
        <w:t xml:space="preserve"> Диалог сохранения результата</w:t>
      </w:r>
    </w:p>
    <w:p w14:paraId="3F9B30A9" w14:textId="3A699DE4" w:rsidR="00DC0DDA" w:rsidRPr="00DC0DDA" w:rsidRDefault="009E7A7F" w:rsidP="00683425">
      <w:pPr>
        <w:pStyle w:val="af3"/>
      </w:pPr>
      <w:r w:rsidRPr="009E7A7F">
        <w:rPr>
          <w:noProof/>
        </w:rPr>
        <w:drawing>
          <wp:inline distT="0" distB="0" distL="0" distR="0" wp14:anchorId="55792E81" wp14:editId="5A1C728D">
            <wp:extent cx="5115880" cy="3164682"/>
            <wp:effectExtent l="0" t="0" r="8890" b="0"/>
            <wp:docPr id="759842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8426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2895" cy="316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0DDA" w:rsidRPr="00DC0DDA">
        <w:br/>
        <w:t>Рисунок 1</w:t>
      </w:r>
      <w:r w:rsidR="00D0290C">
        <w:t>5</w:t>
      </w:r>
      <w:r w:rsidR="00DC0DDA" w:rsidRPr="00DC0DDA">
        <w:t xml:space="preserve"> </w:t>
      </w:r>
      <w:r w:rsidR="006976D5">
        <w:t>—</w:t>
      </w:r>
      <w:r w:rsidR="00DC0DDA" w:rsidRPr="00DC0DDA">
        <w:t xml:space="preserve"> Содержимое файла результата (вес и список рёбер</w:t>
      </w:r>
      <w:r w:rsidR="00DC0DDA" w:rsidRPr="00DC0DDA">
        <w:rPr>
          <w:i/>
          <w:iCs/>
        </w:rPr>
        <w:t>)</w:t>
      </w:r>
    </w:p>
    <w:p w14:paraId="3FA694FE" w14:textId="77777777" w:rsidR="00DC0DDA" w:rsidRPr="00DC0DDA" w:rsidRDefault="00DC0DDA" w:rsidP="00DC0DDA">
      <w:pPr>
        <w:pStyle w:val="a1"/>
        <w:ind w:left="709" w:firstLine="567"/>
      </w:pPr>
      <w:r w:rsidRPr="00DC0DDA">
        <w:rPr>
          <w:b/>
          <w:bCs/>
        </w:rPr>
        <w:t>Граничные случаи.</w:t>
      </w:r>
      <w:r w:rsidRPr="00DC0DDA">
        <w:t> Проведены тесты:</w:t>
      </w:r>
    </w:p>
    <w:p w14:paraId="74AEA6B1" w14:textId="5F9B09F2" w:rsidR="00DC0DDA" w:rsidRPr="00DC0DDA" w:rsidRDefault="00DC0DDA">
      <w:pPr>
        <w:pStyle w:val="a1"/>
        <w:numPr>
          <w:ilvl w:val="0"/>
          <w:numId w:val="11"/>
        </w:numPr>
        <w:tabs>
          <w:tab w:val="clear" w:pos="720"/>
          <w:tab w:val="left" w:pos="709"/>
        </w:tabs>
      </w:pPr>
      <w:r w:rsidRPr="00DC0DDA">
        <w:t>граф с одной вершиной – алгоритм завершается без добавления рёбер</w:t>
      </w:r>
    </w:p>
    <w:p w14:paraId="6B3DCD02" w14:textId="59D983F2" w:rsidR="00DC0DDA" w:rsidRPr="00DC0DDA" w:rsidRDefault="00DC0DDA">
      <w:pPr>
        <w:pStyle w:val="a1"/>
        <w:numPr>
          <w:ilvl w:val="0"/>
          <w:numId w:val="11"/>
        </w:numPr>
        <w:tabs>
          <w:tab w:val="clear" w:pos="720"/>
          <w:tab w:val="left" w:pos="709"/>
        </w:tabs>
      </w:pPr>
      <w:r w:rsidRPr="00DC0DDA">
        <w:lastRenderedPageBreak/>
        <w:t>граф с двумя вершинами и ребром – ребро добавляется</w:t>
      </w:r>
    </w:p>
    <w:p w14:paraId="3CEEB78B" w14:textId="08A7BE7F" w:rsidR="00DC0DDA" w:rsidRPr="00DC0DDA" w:rsidRDefault="00DC0DDA">
      <w:pPr>
        <w:pStyle w:val="a1"/>
        <w:numPr>
          <w:ilvl w:val="0"/>
          <w:numId w:val="11"/>
        </w:numPr>
        <w:tabs>
          <w:tab w:val="clear" w:pos="720"/>
          <w:tab w:val="left" w:pos="709"/>
        </w:tabs>
      </w:pPr>
      <w:r w:rsidRPr="00DC0DDA">
        <w:t>рёбра с равными весами – алгоритм выбирает первое попавшееся, вес остова остаётся минимальным</w:t>
      </w:r>
    </w:p>
    <w:p w14:paraId="2D04260A" w14:textId="2643D0FA" w:rsidR="00DC0DDA" w:rsidRPr="00DC0DDA" w:rsidRDefault="00DC0DDA">
      <w:pPr>
        <w:pStyle w:val="a1"/>
        <w:numPr>
          <w:ilvl w:val="0"/>
          <w:numId w:val="11"/>
        </w:numPr>
        <w:tabs>
          <w:tab w:val="clear" w:pos="720"/>
          <w:tab w:val="left" w:pos="709"/>
        </w:tabs>
      </w:pPr>
      <w:r w:rsidRPr="00DC0DDA">
        <w:t>попытка ввода отрицательного или нулевого веса – диалог отвергает значение и просит ввести положительное число</w:t>
      </w:r>
    </w:p>
    <w:p w14:paraId="13341F9C" w14:textId="0CAB08AA" w:rsidR="00DC0DDA" w:rsidRPr="00DC0DDA" w:rsidRDefault="00DC0DDA" w:rsidP="00DC0DDA">
      <w:pPr>
        <w:pStyle w:val="a1"/>
        <w:ind w:left="709" w:firstLine="567"/>
      </w:pPr>
      <w:r w:rsidRPr="00DC0DDA">
        <w:t>Все тесты пройдены успешно, выявленные в процессе ошибки</w:t>
      </w:r>
      <w:r w:rsidR="003E0ACC">
        <w:t xml:space="preserve"> были успешно</w:t>
      </w:r>
      <w:r w:rsidRPr="00DC0DDA">
        <w:t xml:space="preserve"> исправлены</w:t>
      </w:r>
      <w:r w:rsidR="003E0ACC">
        <w:t xml:space="preserve">. </w:t>
      </w:r>
      <w:r w:rsidRPr="00DC0DDA">
        <w:t>Программа работает стабильно, визуализация наглядна и соответствует образовательным целям.</w:t>
      </w:r>
    </w:p>
    <w:p w14:paraId="5E668A90" w14:textId="77777777" w:rsidR="00DC0DDA" w:rsidRPr="007270AE" w:rsidRDefault="00DC0DDA" w:rsidP="007270AE">
      <w:pPr>
        <w:pStyle w:val="a1"/>
        <w:ind w:left="709" w:firstLine="567"/>
      </w:pPr>
    </w:p>
    <w:p w14:paraId="3F325C86" w14:textId="77777777" w:rsidR="007270AE" w:rsidRDefault="007270AE" w:rsidP="007270AE">
      <w:pPr>
        <w:pStyle w:val="a1"/>
        <w:tabs>
          <w:tab w:val="clear" w:pos="709"/>
        </w:tabs>
        <w:ind w:left="709" w:firstLine="567"/>
      </w:pPr>
    </w:p>
    <w:p w14:paraId="4C021438" w14:textId="77777777" w:rsidR="00AE03FD" w:rsidRDefault="005B15C1">
      <w:pPr>
        <w:pStyle w:val="a"/>
        <w:numPr>
          <w:ilvl w:val="0"/>
          <w:numId w:val="0"/>
        </w:numPr>
        <w:ind w:left="1069"/>
      </w:pPr>
      <w:r>
        <w:br w:type="page"/>
      </w:r>
    </w:p>
    <w:p w14:paraId="06CE8FF9" w14:textId="77777777" w:rsidR="00AE03FD" w:rsidRDefault="005B15C1">
      <w:pPr>
        <w:pStyle w:val="2"/>
        <w:numPr>
          <w:ilvl w:val="1"/>
          <w:numId w:val="2"/>
        </w:numPr>
      </w:pPr>
      <w:bookmarkStart w:id="36" w:name="_Toc235146204"/>
      <w:r>
        <w:lastRenderedPageBreak/>
        <w:t>3 ИСПОЛЬЗУЕМЫЕ ТЕХНОЛОГИИ</w:t>
      </w:r>
      <w:bookmarkEnd w:id="36"/>
    </w:p>
    <w:p w14:paraId="644F18FB" w14:textId="75B1FE03" w:rsidR="005A2ECA" w:rsidRPr="005A2ECA" w:rsidRDefault="005A2ECA">
      <w:pPr>
        <w:pStyle w:val="a1"/>
        <w:numPr>
          <w:ilvl w:val="0"/>
          <w:numId w:val="6"/>
        </w:numPr>
        <w:tabs>
          <w:tab w:val="clear" w:pos="720"/>
          <w:tab w:val="left" w:pos="709"/>
        </w:tabs>
        <w:ind w:hanging="357"/>
      </w:pPr>
      <w:r w:rsidRPr="005A2ECA">
        <w:rPr>
          <w:b/>
          <w:bCs/>
        </w:rPr>
        <w:t>Язык программирования:</w:t>
      </w:r>
      <w:r w:rsidRPr="005A2ECA">
        <w:t> Java (версия 17).</w:t>
      </w:r>
      <w:r w:rsidR="00BF4E0A">
        <w:t xml:space="preserve"> </w:t>
      </w:r>
      <w:r w:rsidR="00BF4E0A" w:rsidRPr="00BF4E0A">
        <w:t>При разработке использовалась официальная документация по стандартной библиотеке Java [</w:t>
      </w:r>
      <w:r w:rsidR="00293B62">
        <w:t>4</w:t>
      </w:r>
      <w:r w:rsidR="00BF4E0A" w:rsidRPr="00BF4E0A">
        <w:t>].</w:t>
      </w:r>
    </w:p>
    <w:p w14:paraId="497E3085" w14:textId="3F0BBE2C" w:rsidR="005A2ECA" w:rsidRPr="005A2ECA" w:rsidRDefault="005A2ECA">
      <w:pPr>
        <w:pStyle w:val="a1"/>
        <w:numPr>
          <w:ilvl w:val="0"/>
          <w:numId w:val="6"/>
        </w:numPr>
        <w:tabs>
          <w:tab w:val="clear" w:pos="720"/>
          <w:tab w:val="left" w:pos="709"/>
        </w:tabs>
        <w:ind w:hanging="357"/>
      </w:pPr>
      <w:r w:rsidRPr="005A2ECA">
        <w:rPr>
          <w:b/>
          <w:bCs/>
        </w:rPr>
        <w:t>Графическая библиотека:</w:t>
      </w:r>
      <w:r w:rsidRPr="005A2ECA">
        <w:t> Swing (</w:t>
      </w:r>
      <w:proofErr w:type="gramStart"/>
      <w:r w:rsidRPr="005A2ECA">
        <w:t>javax.swing</w:t>
      </w:r>
      <w:proofErr w:type="gramEnd"/>
      <w:r w:rsidRPr="005A2ECA">
        <w:t>) – для построения интерфейса, обработки событий и рисования 2D-графики.</w:t>
      </w:r>
      <w:r w:rsidR="00057649">
        <w:t xml:space="preserve"> </w:t>
      </w:r>
      <w:r w:rsidR="00057649" w:rsidRPr="00057649">
        <w:t>Основные принципы работы с Swing были изучены по официальному руководству [</w:t>
      </w:r>
      <w:r w:rsidR="00293B62">
        <w:t>5</w:t>
      </w:r>
      <w:r w:rsidR="00057649" w:rsidRPr="00057649">
        <w:t>].</w:t>
      </w:r>
    </w:p>
    <w:p w14:paraId="09184845" w14:textId="77777777" w:rsidR="005A2ECA" w:rsidRPr="005A2ECA" w:rsidRDefault="005A2ECA">
      <w:pPr>
        <w:pStyle w:val="a1"/>
        <w:numPr>
          <w:ilvl w:val="0"/>
          <w:numId w:val="6"/>
        </w:numPr>
        <w:tabs>
          <w:tab w:val="clear" w:pos="720"/>
          <w:tab w:val="left" w:pos="709"/>
        </w:tabs>
        <w:ind w:hanging="357"/>
      </w:pPr>
      <w:r w:rsidRPr="005A2ECA">
        <w:rPr>
          <w:b/>
          <w:bCs/>
        </w:rPr>
        <w:t>Стандартные библиотеки:</w:t>
      </w:r>
    </w:p>
    <w:p w14:paraId="03992C67" w14:textId="77777777" w:rsidR="005A2ECA" w:rsidRPr="005A2ECA" w:rsidRDefault="005A2ECA">
      <w:pPr>
        <w:pStyle w:val="a1"/>
        <w:numPr>
          <w:ilvl w:val="1"/>
          <w:numId w:val="6"/>
        </w:numPr>
        <w:ind w:hanging="357"/>
      </w:pPr>
      <w:r w:rsidRPr="005A2ECA">
        <w:t xml:space="preserve">java.awt, </w:t>
      </w:r>
      <w:proofErr w:type="gramStart"/>
      <w:r w:rsidRPr="005A2ECA">
        <w:t>java.awt.geom</w:t>
      </w:r>
      <w:proofErr w:type="gramEnd"/>
      <w:r w:rsidRPr="005A2ECA">
        <w:t xml:space="preserve"> – для графических примитивов.</w:t>
      </w:r>
    </w:p>
    <w:p w14:paraId="26491AC6" w14:textId="77777777" w:rsidR="005A2ECA" w:rsidRPr="005A2ECA" w:rsidRDefault="005A2ECA">
      <w:pPr>
        <w:pStyle w:val="a1"/>
        <w:numPr>
          <w:ilvl w:val="1"/>
          <w:numId w:val="6"/>
        </w:numPr>
        <w:ind w:hanging="357"/>
      </w:pPr>
      <w:proofErr w:type="gramStart"/>
      <w:r w:rsidRPr="005A2ECA">
        <w:t>javax.swing</w:t>
      </w:r>
      <w:proofErr w:type="gramEnd"/>
      <w:r w:rsidRPr="005A2ECA">
        <w:t>.Timer – для анимации и автозапуска.</w:t>
      </w:r>
    </w:p>
    <w:p w14:paraId="5D94EFFA" w14:textId="77777777" w:rsidR="005A2ECA" w:rsidRPr="005A2ECA" w:rsidRDefault="005A2ECA">
      <w:pPr>
        <w:pStyle w:val="a1"/>
        <w:numPr>
          <w:ilvl w:val="1"/>
          <w:numId w:val="6"/>
        </w:numPr>
        <w:ind w:hanging="357"/>
      </w:pPr>
      <w:hyperlink r:id="rId25" w:tgtFrame="_blank" w:history="1">
        <w:r w:rsidRPr="005A2ECA">
          <w:rPr>
            <w:rStyle w:val="ad"/>
          </w:rPr>
          <w:t>java.io</w:t>
        </w:r>
      </w:hyperlink>
      <w:r w:rsidRPr="005A2ECA">
        <w:t>, </w:t>
      </w:r>
      <w:proofErr w:type="gramStart"/>
      <w:r w:rsidRPr="005A2ECA">
        <w:t>java.nio.charset</w:t>
      </w:r>
      <w:proofErr w:type="gramEnd"/>
      <w:r w:rsidRPr="005A2ECA">
        <w:t xml:space="preserve"> – для ввода/вывода файлов.</w:t>
      </w:r>
    </w:p>
    <w:p w14:paraId="35C71FB0" w14:textId="77777777" w:rsidR="005A2ECA" w:rsidRPr="005A2ECA" w:rsidRDefault="005A2ECA">
      <w:pPr>
        <w:pStyle w:val="a1"/>
        <w:numPr>
          <w:ilvl w:val="1"/>
          <w:numId w:val="6"/>
        </w:numPr>
        <w:ind w:hanging="357"/>
      </w:pPr>
      <w:proofErr w:type="gramStart"/>
      <w:r w:rsidRPr="005A2ECA">
        <w:t>java.util</w:t>
      </w:r>
      <w:proofErr w:type="gramEnd"/>
      <w:r w:rsidRPr="005A2ECA">
        <w:t xml:space="preserve"> (ArrayList, HashSet, PriorityQueue, Scanner, Random и др.) – для работы с коллекциями и генерации случайных данных.</w:t>
      </w:r>
    </w:p>
    <w:p w14:paraId="331782EC" w14:textId="77777777" w:rsidR="005A2ECA" w:rsidRPr="005A2ECA" w:rsidRDefault="005A2ECA">
      <w:pPr>
        <w:pStyle w:val="a1"/>
        <w:numPr>
          <w:ilvl w:val="0"/>
          <w:numId w:val="6"/>
        </w:numPr>
        <w:tabs>
          <w:tab w:val="clear" w:pos="720"/>
          <w:tab w:val="left" w:pos="709"/>
        </w:tabs>
        <w:ind w:hanging="357"/>
      </w:pPr>
      <w:r w:rsidRPr="005A2ECA">
        <w:rPr>
          <w:b/>
          <w:bCs/>
        </w:rPr>
        <w:t>Средства разработки:</w:t>
      </w:r>
      <w:r w:rsidRPr="005A2ECA">
        <w:t> IntelliJ IDEA, Git, GitHub.</w:t>
      </w:r>
    </w:p>
    <w:p w14:paraId="72C292A8" w14:textId="2806655D" w:rsidR="00AE03FD" w:rsidRDefault="005B15C1" w:rsidP="005A2ECA">
      <w:pPr>
        <w:pStyle w:val="a1"/>
      </w:pPr>
      <w:r>
        <w:br w:type="page"/>
      </w:r>
    </w:p>
    <w:p w14:paraId="2D8123D4" w14:textId="77777777" w:rsidR="00AE03FD" w:rsidRDefault="005B15C1">
      <w:pPr>
        <w:pStyle w:val="2"/>
        <w:numPr>
          <w:ilvl w:val="1"/>
          <w:numId w:val="2"/>
        </w:numPr>
      </w:pPr>
      <w:bookmarkStart w:id="37" w:name="_Toc235146205"/>
      <w:r>
        <w:lastRenderedPageBreak/>
        <w:t>4 ОТЗЫВ РУКОВОДИТЕЛЯ</w:t>
      </w:r>
      <w:bookmarkEnd w:id="37"/>
    </w:p>
    <w:p w14:paraId="4697154D" w14:textId="60FCAF0E" w:rsidR="00AE03FD" w:rsidRDefault="005B15C1">
      <w:pPr>
        <w:pStyle w:val="a1"/>
      </w:pPr>
      <w:r>
        <w:t xml:space="preserve">По результатам работы учебная практика оценена на </w:t>
      </w:r>
      <w:proofErr w:type="gramStart"/>
      <w:r w:rsidR="00777D7D">
        <w:t>Отлично</w:t>
      </w:r>
      <w:r w:rsidR="006976D5">
        <w:t>(</w:t>
      </w:r>
      <w:proofErr w:type="gramEnd"/>
      <w:r w:rsidR="006976D5">
        <w:t xml:space="preserve">рис. 16, </w:t>
      </w:r>
      <w:r w:rsidR="0076558F">
        <w:t>17, 18</w:t>
      </w:r>
      <w:r w:rsidR="006976D5">
        <w:t>)</w:t>
      </w:r>
      <w:r w:rsidR="00777D7D">
        <w:t>.</w:t>
      </w:r>
    </w:p>
    <w:p w14:paraId="4875D6A1" w14:textId="6F1AB0AA" w:rsidR="00C664BC" w:rsidRPr="00C664BC" w:rsidRDefault="00C664BC" w:rsidP="00C664BC">
      <w:pPr>
        <w:pStyle w:val="a1"/>
        <w:jc w:val="center"/>
        <w:rPr>
          <w:noProof/>
          <w:lang w:eastAsia="ja-JP" w:bidi="ar-SA"/>
        </w:rPr>
      </w:pPr>
      <w:r w:rsidRPr="00C664BC">
        <w:rPr>
          <w:noProof/>
          <w:lang w:eastAsia="ja-JP" w:bidi="ar-SA"/>
        </w:rPr>
        <w:drawing>
          <wp:inline distT="0" distB="0" distL="0" distR="0" wp14:anchorId="4B8F0313" wp14:editId="2A559C6E">
            <wp:extent cx="5518373" cy="7590049"/>
            <wp:effectExtent l="0" t="0" r="6350" b="0"/>
            <wp:docPr id="4833072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583" cy="759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9463F" w14:textId="6BB7B973" w:rsidR="00AE03FD" w:rsidRDefault="00AE03FD" w:rsidP="00777D7D">
      <w:pPr>
        <w:pStyle w:val="a1"/>
        <w:ind w:firstLine="0"/>
        <w:jc w:val="center"/>
      </w:pPr>
    </w:p>
    <w:p w14:paraId="2BD87EFD" w14:textId="3E2D16F5" w:rsidR="009C7F1C" w:rsidRDefault="005B15C1" w:rsidP="00683425">
      <w:pPr>
        <w:pStyle w:val="af3"/>
      </w:pPr>
      <w:r>
        <w:lastRenderedPageBreak/>
        <w:t>Рис</w:t>
      </w:r>
      <w:r w:rsidR="00C31CEB">
        <w:t>унок</w:t>
      </w:r>
      <w:r>
        <w:t xml:space="preserve"> </w:t>
      </w:r>
      <w:r w:rsidR="009C7F1C">
        <w:t>1</w:t>
      </w:r>
      <w:r w:rsidR="00C31CEB">
        <w:t>6</w:t>
      </w:r>
      <w:r>
        <w:t xml:space="preserve"> — Отзыв руководителя</w:t>
      </w:r>
      <w:r w:rsidR="009C7F1C">
        <w:t xml:space="preserve"> о работе Максимовай М.А.</w:t>
      </w:r>
    </w:p>
    <w:p w14:paraId="5509CB6D" w14:textId="511BECD9" w:rsidR="006702FF" w:rsidRPr="006702FF" w:rsidRDefault="006702FF" w:rsidP="006702FF">
      <w:pPr>
        <w:jc w:val="center"/>
      </w:pPr>
      <w:r w:rsidRPr="006702FF">
        <w:rPr>
          <w:noProof/>
        </w:rPr>
        <w:drawing>
          <wp:inline distT="0" distB="0" distL="0" distR="0" wp14:anchorId="0E7C63B5" wp14:editId="0F6281D8">
            <wp:extent cx="5940425" cy="8170545"/>
            <wp:effectExtent l="0" t="0" r="3175" b="1905"/>
            <wp:docPr id="41564323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672FD" w14:textId="77777777" w:rsidR="00C664BC" w:rsidRDefault="00C664BC" w:rsidP="009C7F1C">
      <w:pPr>
        <w:jc w:val="center"/>
      </w:pPr>
    </w:p>
    <w:p w14:paraId="446317E9" w14:textId="11E542F8" w:rsidR="009C7F1C" w:rsidRDefault="009C7F1C" w:rsidP="00683425">
      <w:pPr>
        <w:pStyle w:val="af3"/>
      </w:pPr>
      <w:r>
        <w:t>Рис</w:t>
      </w:r>
      <w:r w:rsidR="00C31CEB">
        <w:t>унок</w:t>
      </w:r>
      <w:r>
        <w:t xml:space="preserve"> 1</w:t>
      </w:r>
      <w:r w:rsidR="00C31CEB">
        <w:t>7</w:t>
      </w:r>
      <w:r>
        <w:t xml:space="preserve"> — Отзыв руководителя о работе Ходыко Е.А.</w:t>
      </w:r>
    </w:p>
    <w:p w14:paraId="5D693D8B" w14:textId="6B29A891" w:rsidR="00321C29" w:rsidRPr="00321C29" w:rsidRDefault="00321C29" w:rsidP="00321C29">
      <w:pPr>
        <w:jc w:val="center"/>
      </w:pPr>
      <w:r w:rsidRPr="00321C29">
        <w:rPr>
          <w:noProof/>
        </w:rPr>
        <w:lastRenderedPageBreak/>
        <w:drawing>
          <wp:inline distT="0" distB="0" distL="0" distR="0" wp14:anchorId="15C26354" wp14:editId="0BAC46ED">
            <wp:extent cx="5940425" cy="8170545"/>
            <wp:effectExtent l="0" t="0" r="3175" b="1905"/>
            <wp:docPr id="117627907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37DE" w14:textId="77777777" w:rsidR="00C664BC" w:rsidRDefault="00C664BC" w:rsidP="009C7F1C">
      <w:pPr>
        <w:jc w:val="center"/>
      </w:pPr>
    </w:p>
    <w:p w14:paraId="0A132AAD" w14:textId="49FB2D22" w:rsidR="009C7F1C" w:rsidRPr="009C7F1C" w:rsidRDefault="009C7F1C" w:rsidP="00683425">
      <w:pPr>
        <w:pStyle w:val="af3"/>
      </w:pPr>
      <w:r>
        <w:t>Рис</w:t>
      </w:r>
      <w:r w:rsidR="00C31CEB">
        <w:t>унок</w:t>
      </w:r>
      <w:r>
        <w:t xml:space="preserve"> 1</w:t>
      </w:r>
      <w:r w:rsidR="00C31CEB">
        <w:t>8</w:t>
      </w:r>
      <w:r>
        <w:t xml:space="preserve"> — Отзыв руководителя о работе Тарабанова </w:t>
      </w:r>
      <w:r w:rsidR="00AA3C59">
        <w:t>А.И.</w:t>
      </w:r>
    </w:p>
    <w:p w14:paraId="0FFB569C" w14:textId="77777777" w:rsidR="00311837" w:rsidRDefault="00311837" w:rsidP="00311837">
      <w:pPr>
        <w:pStyle w:val="af3"/>
        <w:jc w:val="both"/>
      </w:pPr>
    </w:p>
    <w:p w14:paraId="64C8A385" w14:textId="789BE70A" w:rsidR="00AE03FD" w:rsidRDefault="009C7F1C" w:rsidP="00311837">
      <w:pPr>
        <w:pStyle w:val="af3"/>
        <w:jc w:val="both"/>
        <w:rPr>
          <w:rFonts w:cs="Cambria"/>
          <w:b/>
          <w:bCs/>
          <w:caps/>
          <w:kern w:val="2"/>
          <w:highlight w:val="lightGray"/>
        </w:rPr>
      </w:pPr>
      <w:r>
        <w:lastRenderedPageBreak/>
        <w:t xml:space="preserve"> </w:t>
      </w:r>
    </w:p>
    <w:p w14:paraId="00360DD8" w14:textId="77777777" w:rsidR="00AE03FD" w:rsidRDefault="005B15C1" w:rsidP="005A2ECA">
      <w:pPr>
        <w:pStyle w:val="2"/>
        <w:numPr>
          <w:ilvl w:val="0"/>
          <w:numId w:val="2"/>
        </w:numPr>
        <w:ind w:firstLine="709"/>
        <w:rPr>
          <w:rFonts w:cs="Times New Roman"/>
        </w:rPr>
      </w:pPr>
      <w:bookmarkStart w:id="38" w:name="_Toc235146206"/>
      <w:r>
        <w:t>ЗАКЛЮЧЕНИЕ</w:t>
      </w:r>
      <w:bookmarkEnd w:id="38"/>
    </w:p>
    <w:p w14:paraId="28E71BAF" w14:textId="77777777" w:rsidR="005A2ECA" w:rsidRPr="005A2ECA" w:rsidRDefault="005A2ECA" w:rsidP="000C3547">
      <w:pPr>
        <w:pStyle w:val="a1"/>
      </w:pPr>
      <w:r w:rsidRPr="005A2ECA">
        <w:t>В ходе выполнения практики была успешно разработана программа для визуализации алгоритма Прима. Все поставленные задачи решены:</w:t>
      </w:r>
    </w:p>
    <w:p w14:paraId="451DC3FE" w14:textId="77777777" w:rsidR="005A2ECA" w:rsidRPr="005A2ECA" w:rsidRDefault="005A2ECA">
      <w:pPr>
        <w:pStyle w:val="a1"/>
        <w:numPr>
          <w:ilvl w:val="0"/>
          <w:numId w:val="44"/>
        </w:numPr>
      </w:pPr>
      <w:r w:rsidRPr="005A2ECA">
        <w:t>Изучены язык Java, библиотека Swing и принципы построения графических интерфейсов.</w:t>
      </w:r>
    </w:p>
    <w:p w14:paraId="21F4C2B0" w14:textId="77777777" w:rsidR="005A2ECA" w:rsidRPr="005A2ECA" w:rsidRDefault="005A2ECA">
      <w:pPr>
        <w:pStyle w:val="a1"/>
        <w:numPr>
          <w:ilvl w:val="0"/>
          <w:numId w:val="44"/>
        </w:numPr>
      </w:pPr>
      <w:r w:rsidRPr="005A2ECA">
        <w:t>Составлена детальная спецификация и план разработки, распределены роли.</w:t>
      </w:r>
    </w:p>
    <w:p w14:paraId="45DDA47E" w14:textId="77777777" w:rsidR="005A2ECA" w:rsidRPr="005A2ECA" w:rsidRDefault="005A2ECA">
      <w:pPr>
        <w:pStyle w:val="a1"/>
        <w:numPr>
          <w:ilvl w:val="0"/>
          <w:numId w:val="44"/>
        </w:numPr>
      </w:pPr>
      <w:r w:rsidRPr="005A2ECA">
        <w:t>Реализовано полнофункциональное приложение, включающее:</w:t>
      </w:r>
    </w:p>
    <w:p w14:paraId="62FC4558" w14:textId="77777777" w:rsidR="005A2ECA" w:rsidRPr="005A2ECA" w:rsidRDefault="005A2ECA">
      <w:pPr>
        <w:pStyle w:val="a1"/>
        <w:numPr>
          <w:ilvl w:val="0"/>
          <w:numId w:val="45"/>
        </w:numPr>
      </w:pPr>
      <w:r w:rsidRPr="005A2ECA">
        <w:t>интерактивное создание и редактирование графа;</w:t>
      </w:r>
    </w:p>
    <w:p w14:paraId="02FD3D6E" w14:textId="77777777" w:rsidR="005A2ECA" w:rsidRPr="005A2ECA" w:rsidRDefault="005A2ECA">
      <w:pPr>
        <w:pStyle w:val="a1"/>
        <w:numPr>
          <w:ilvl w:val="0"/>
          <w:numId w:val="45"/>
        </w:numPr>
      </w:pPr>
      <w:r w:rsidRPr="005A2ECA">
        <w:t>пошаговый и автоматический режимы выполнения алгоритма с наглядной цветовой индикацией;</w:t>
      </w:r>
    </w:p>
    <w:p w14:paraId="482A4D1F" w14:textId="77777777" w:rsidR="005A2ECA" w:rsidRPr="005A2ECA" w:rsidRDefault="005A2ECA">
      <w:pPr>
        <w:pStyle w:val="a1"/>
        <w:numPr>
          <w:ilvl w:val="0"/>
          <w:numId w:val="45"/>
        </w:numPr>
      </w:pPr>
      <w:r w:rsidRPr="005A2ECA">
        <w:t>импорт графа из файла и экспорт результата;</w:t>
      </w:r>
    </w:p>
    <w:p w14:paraId="19DD85E4" w14:textId="77777777" w:rsidR="005A2ECA" w:rsidRPr="005A2ECA" w:rsidRDefault="005A2ECA">
      <w:pPr>
        <w:pStyle w:val="a1"/>
        <w:numPr>
          <w:ilvl w:val="0"/>
          <w:numId w:val="45"/>
        </w:numPr>
      </w:pPr>
      <w:r w:rsidRPr="005A2ECA">
        <w:t>генерацию случайного графа;</w:t>
      </w:r>
    </w:p>
    <w:p w14:paraId="62664E53" w14:textId="77777777" w:rsidR="005A2ECA" w:rsidRPr="005A2ECA" w:rsidRDefault="005A2ECA">
      <w:pPr>
        <w:pStyle w:val="a1"/>
        <w:numPr>
          <w:ilvl w:val="0"/>
          <w:numId w:val="45"/>
        </w:numPr>
      </w:pPr>
      <w:r w:rsidRPr="005A2ECA">
        <w:t>масштабирование и панорамирование холста.</w:t>
      </w:r>
    </w:p>
    <w:p w14:paraId="09D79F78" w14:textId="77777777" w:rsidR="005A2ECA" w:rsidRPr="005A2ECA" w:rsidRDefault="005A2ECA">
      <w:pPr>
        <w:pStyle w:val="a1"/>
        <w:numPr>
          <w:ilvl w:val="0"/>
          <w:numId w:val="44"/>
        </w:numPr>
      </w:pPr>
      <w:r w:rsidRPr="005A2ECA">
        <w:t>Проведено тестирование, все выявленные ошибки исправлены.</w:t>
      </w:r>
    </w:p>
    <w:p w14:paraId="300D85DA" w14:textId="63A68232" w:rsidR="005A2ECA" w:rsidRDefault="005A2ECA" w:rsidP="000C3547">
      <w:pPr>
        <w:pStyle w:val="a1"/>
      </w:pPr>
      <w:r w:rsidRPr="005A2ECA">
        <w:t>Разработанный визуализатор может быть использован в учебном процессе для демонстрации работы алгоритма Прима, а также как основа для дальнейшего расширения функциональности (например, добавление других алгоритмов на графах).</w:t>
      </w:r>
    </w:p>
    <w:p w14:paraId="5B430958" w14:textId="33116FCC" w:rsidR="008205B4" w:rsidRPr="00E21437" w:rsidRDefault="008205B4" w:rsidP="000C3547">
      <w:pPr>
        <w:pStyle w:val="a1"/>
      </w:pPr>
      <w:r>
        <w:rPr>
          <w:b/>
          <w:bCs/>
        </w:rPr>
        <w:t>Вывод</w:t>
      </w:r>
      <w:proofErr w:type="gramStart"/>
      <w:r w:rsidR="00E21437" w:rsidRPr="00E21437">
        <w:rPr>
          <w:b/>
          <w:bCs/>
        </w:rPr>
        <w:t>:</w:t>
      </w:r>
      <w:r w:rsidR="00E21437">
        <w:rPr>
          <w:b/>
          <w:bCs/>
        </w:rPr>
        <w:t xml:space="preserve"> </w:t>
      </w:r>
      <w:r w:rsidR="00E21437" w:rsidRPr="00E21437">
        <w:t>В ходе</w:t>
      </w:r>
      <w:proofErr w:type="gramEnd"/>
      <w:r w:rsidR="00E21437" w:rsidRPr="00E21437">
        <w:t xml:space="preserve"> выполнения учебной практики была успешно разработана программа для визуализации алгоритма Прима на языке Java с использованием библиотеки Swing. В процессе работы были изучены современные технологии разработки графических приложений, освоены принципы событийно-ориентированного программирования и работы с 2D-графикой. Разработана модульная архитектура проекта с разделением на пакеты model, ui и main, что обеспечивает удобство поддержки и дальнейшего расширения. Реализован алгоритм построения минимального остовного дерева с поддержкой пошагового выполнения, автозапуска с регулируемой </w:t>
      </w:r>
      <w:r w:rsidR="00E21437" w:rsidRPr="00E21437">
        <w:lastRenderedPageBreak/>
        <w:t>скоростью и возможностью отката шагов. Создан удобный интерактивный интерфейс, позволяющий пользователю создавать и редактировать граф, загружать данные из файла, наблюдать наглядную цветовую индикацию всех этапов алгоритма и сохранять результаты. Проведено тестирование на различных графах, включая граничные случаи, все выявленные ошибки исправлены. Программа полностью соответствует поставленной задаче и может быть использована в образовательных целях для наглядной демонстрации работы алгоритма Прима.</w:t>
      </w:r>
    </w:p>
    <w:p w14:paraId="725B7DD9" w14:textId="77777777" w:rsidR="00AE03FD" w:rsidRDefault="005B15C1" w:rsidP="005A2ECA">
      <w:pPr>
        <w:spacing w:line="360" w:lineRule="auto"/>
        <w:ind w:firstLine="709"/>
        <w:rPr>
          <w:rFonts w:cs="Times New Roman"/>
          <w:szCs w:val="28"/>
        </w:rPr>
      </w:pPr>
      <w:r>
        <w:br w:type="page"/>
      </w:r>
    </w:p>
    <w:p w14:paraId="3AF7ED83" w14:textId="28F87E30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39" w:name="_Toc73173388"/>
      <w:bookmarkStart w:id="40" w:name="_Toc235146207"/>
      <w:r>
        <w:rPr>
          <w:rFonts w:cs="Times New Roman"/>
        </w:rPr>
        <w:lastRenderedPageBreak/>
        <w:t>СПИСОК ИСПОЛЬЗОВАННЫХ ИСТОЧНИКОВ</w:t>
      </w:r>
      <w:bookmarkEnd w:id="39"/>
      <w:bookmarkEnd w:id="40"/>
      <w:r>
        <w:rPr>
          <w:rFonts w:cs="Times New Roman"/>
        </w:rPr>
        <w:t xml:space="preserve"> </w:t>
      </w:r>
    </w:p>
    <w:p w14:paraId="12D183FB" w14:textId="77777777" w:rsidR="00293B62" w:rsidRPr="00293B62" w:rsidRDefault="00293B62">
      <w:pPr>
        <w:pStyle w:val="a1"/>
        <w:numPr>
          <w:ilvl w:val="0"/>
          <w:numId w:val="46"/>
        </w:numPr>
      </w:pPr>
      <w:r w:rsidRPr="00293B62">
        <w:t>Кормен, Т. Алгоритмы: построение и анализ / Т. Кормен, Ч. Лейзерсон, Р. Ривест, К. Штайн. – 3-е изд. – М.: Вильямс, 2013. – 1328 с.</w:t>
      </w:r>
    </w:p>
    <w:p w14:paraId="0AC101BD" w14:textId="77777777" w:rsidR="00293B62" w:rsidRPr="00293B62" w:rsidRDefault="00293B62">
      <w:pPr>
        <w:pStyle w:val="a1"/>
        <w:numPr>
          <w:ilvl w:val="0"/>
          <w:numId w:val="46"/>
        </w:numPr>
      </w:pPr>
      <w:r w:rsidRPr="00293B62">
        <w:t>Хорстманн, К. Java. Библиотека профессионала. Том 1. Основы / К. Хорстманн, Г. Корнелл. – 10-е изд. – М.: Вильямс, 2019. – 816 с.</w:t>
      </w:r>
    </w:p>
    <w:p w14:paraId="296C6310" w14:textId="77777777" w:rsidR="00293B62" w:rsidRPr="00293B62" w:rsidRDefault="00293B62">
      <w:pPr>
        <w:pStyle w:val="a1"/>
        <w:numPr>
          <w:ilvl w:val="0"/>
          <w:numId w:val="46"/>
        </w:numPr>
      </w:pPr>
      <w:r w:rsidRPr="00293B62">
        <w:t>GitHub. Репозиторий проекта [Электронный ресурс]. – URL: </w:t>
      </w:r>
      <w:hyperlink r:id="rId29" w:tgtFrame="_blank" w:history="1">
        <w:r w:rsidRPr="00293B62">
          <w:rPr>
            <w:rStyle w:val="ad"/>
            <w:color w:val="3964FE"/>
            <w:u w:val="none"/>
            <w:bdr w:val="single" w:sz="12" w:space="0" w:color="auto" w:frame="1"/>
          </w:rPr>
          <w:t>https://github.com/ArseniyTarabanov4388/Practice.git</w:t>
        </w:r>
      </w:hyperlink>
      <w:r w:rsidRPr="00293B62">
        <w:t> (дата обращения: 18.07.2026).</w:t>
      </w:r>
    </w:p>
    <w:p w14:paraId="3E212784" w14:textId="77777777" w:rsidR="00293B62" w:rsidRPr="00293B62" w:rsidRDefault="00293B62">
      <w:pPr>
        <w:pStyle w:val="a1"/>
        <w:numPr>
          <w:ilvl w:val="0"/>
          <w:numId w:val="46"/>
        </w:numPr>
        <w:rPr>
          <w:lang w:val="en-US"/>
        </w:rPr>
      </w:pPr>
      <w:r w:rsidRPr="00293B62">
        <w:rPr>
          <w:lang w:val="en-US"/>
        </w:rPr>
        <w:t>Oracle Corporation. Java Platform, Standard Edition 17 API Specification [</w:t>
      </w:r>
      <w:r w:rsidRPr="00293B62">
        <w:t>Электронный</w:t>
      </w:r>
      <w:r w:rsidRPr="00293B62">
        <w:rPr>
          <w:lang w:val="en-US"/>
        </w:rPr>
        <w:t xml:space="preserve"> </w:t>
      </w:r>
      <w:r w:rsidRPr="00293B62">
        <w:t>ресурс</w:t>
      </w:r>
      <w:r w:rsidRPr="00293B62">
        <w:rPr>
          <w:lang w:val="en-US"/>
        </w:rPr>
        <w:t>]. – URL: </w:t>
      </w:r>
      <w:hyperlink r:id="rId30" w:tgtFrame="_blank" w:history="1">
        <w:r w:rsidRPr="00293B62">
          <w:rPr>
            <w:rStyle w:val="ad"/>
            <w:color w:val="3964FE"/>
            <w:u w:val="none"/>
            <w:bdr w:val="single" w:sz="12" w:space="0" w:color="auto" w:frame="1"/>
            <w:lang w:val="en-US"/>
          </w:rPr>
          <w:t>https://docs.oracle.com/en/java/javase/17/docs/api/</w:t>
        </w:r>
      </w:hyperlink>
      <w:r w:rsidRPr="00293B62">
        <w:rPr>
          <w:lang w:val="en-US"/>
        </w:rPr>
        <w:t> (</w:t>
      </w:r>
      <w:r w:rsidRPr="00293B62">
        <w:t>дата</w:t>
      </w:r>
      <w:r w:rsidRPr="00293B62">
        <w:rPr>
          <w:lang w:val="en-US"/>
        </w:rPr>
        <w:t xml:space="preserve"> </w:t>
      </w:r>
      <w:r w:rsidRPr="00293B62">
        <w:t>обращения</w:t>
      </w:r>
      <w:r w:rsidRPr="00293B62">
        <w:rPr>
          <w:lang w:val="en-US"/>
        </w:rPr>
        <w:t>: 06.07.2026).</w:t>
      </w:r>
    </w:p>
    <w:p w14:paraId="18F5D077" w14:textId="77777777" w:rsidR="00293B62" w:rsidRPr="00293B62" w:rsidRDefault="00293B62">
      <w:pPr>
        <w:pStyle w:val="a1"/>
        <w:numPr>
          <w:ilvl w:val="0"/>
          <w:numId w:val="46"/>
        </w:numPr>
        <w:rPr>
          <w:lang w:val="en-US"/>
        </w:rPr>
      </w:pPr>
      <w:r w:rsidRPr="00293B62">
        <w:rPr>
          <w:lang w:val="en-US"/>
        </w:rPr>
        <w:t>Oracle Corporation. Creating a GUI With Swing – A Tutorial [</w:t>
      </w:r>
      <w:r w:rsidRPr="00293B62">
        <w:t>Электронный</w:t>
      </w:r>
      <w:r w:rsidRPr="00293B62">
        <w:rPr>
          <w:lang w:val="en-US"/>
        </w:rPr>
        <w:t xml:space="preserve"> </w:t>
      </w:r>
      <w:r w:rsidRPr="00293B62">
        <w:t>ресурс</w:t>
      </w:r>
      <w:r w:rsidRPr="00293B62">
        <w:rPr>
          <w:lang w:val="en-US"/>
        </w:rPr>
        <w:t>]. – URL: </w:t>
      </w:r>
      <w:hyperlink r:id="rId31" w:tgtFrame="_blank" w:history="1">
        <w:r w:rsidRPr="00293B62">
          <w:rPr>
            <w:rStyle w:val="ad"/>
            <w:color w:val="3964FE"/>
            <w:u w:val="none"/>
            <w:bdr w:val="single" w:sz="12" w:space="0" w:color="auto" w:frame="1"/>
            <w:lang w:val="en-US"/>
          </w:rPr>
          <w:t>https://docs.oracle.com/javase/tutorial/uiswing/</w:t>
        </w:r>
      </w:hyperlink>
      <w:r w:rsidRPr="00293B62">
        <w:rPr>
          <w:lang w:val="en-US"/>
        </w:rPr>
        <w:t> (</w:t>
      </w:r>
      <w:r w:rsidRPr="00293B62">
        <w:t>дата</w:t>
      </w:r>
      <w:r w:rsidRPr="00293B62">
        <w:rPr>
          <w:lang w:val="en-US"/>
        </w:rPr>
        <w:t xml:space="preserve"> </w:t>
      </w:r>
      <w:r w:rsidRPr="00293B62">
        <w:t>обращения</w:t>
      </w:r>
      <w:r w:rsidRPr="00293B62">
        <w:rPr>
          <w:lang w:val="en-US"/>
        </w:rPr>
        <w:t>: 06.07.2026).</w:t>
      </w:r>
    </w:p>
    <w:p w14:paraId="2006FADD" w14:textId="77777777" w:rsidR="00AE03FD" w:rsidRPr="00293B62" w:rsidRDefault="005B15C1" w:rsidP="000C3547">
      <w:pPr>
        <w:pStyle w:val="a1"/>
        <w:rPr>
          <w:color w:val="000000"/>
          <w:lang w:val="en-US"/>
        </w:rPr>
      </w:pPr>
      <w:r w:rsidRPr="00293B62">
        <w:rPr>
          <w:lang w:val="en-US"/>
        </w:rPr>
        <w:br w:type="page"/>
      </w:r>
    </w:p>
    <w:p w14:paraId="46D2BFEF" w14:textId="186C641C" w:rsidR="00AE03FD" w:rsidRDefault="005B15C1">
      <w:pPr>
        <w:pStyle w:val="2"/>
        <w:numPr>
          <w:ilvl w:val="0"/>
          <w:numId w:val="2"/>
        </w:numPr>
        <w:rPr>
          <w:rFonts w:cs="Times New Roman"/>
        </w:rPr>
      </w:pPr>
      <w:bookmarkStart w:id="41" w:name="_Toc235146208"/>
      <w:r>
        <w:rPr>
          <w:rFonts w:cs="Times New Roman"/>
          <w:color w:val="000000"/>
        </w:rPr>
        <w:lastRenderedPageBreak/>
        <w:t>ПРИЛОЖЕНИЕ А</w:t>
      </w:r>
      <w:bookmarkEnd w:id="41"/>
      <w:r>
        <w:rPr>
          <w:rFonts w:cs="Times New Roman"/>
          <w:color w:val="000000"/>
        </w:rPr>
        <w:t xml:space="preserve"> </w:t>
      </w:r>
    </w:p>
    <w:p w14:paraId="6583688C" w14:textId="77777777" w:rsidR="00E75DEB" w:rsidRDefault="00E75DEB" w:rsidP="00E75DEB">
      <w:pPr>
        <w:pStyle w:val="a"/>
        <w:numPr>
          <w:ilvl w:val="0"/>
          <w:numId w:val="2"/>
        </w:numPr>
      </w:pPr>
      <w:r w:rsidRPr="00E75DEB">
        <w:t>Файл src/model/Vertex.java</w:t>
      </w:r>
    </w:p>
    <w:p w14:paraId="6B10869F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bookmarkStart w:id="42" w:name="_Toc235146209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package model;</w:t>
      </w:r>
      <w:bookmarkEnd w:id="42"/>
    </w:p>
    <w:p w14:paraId="74098495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</w:p>
    <w:p w14:paraId="2C304E07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bookmarkStart w:id="43" w:name="_Toc235146210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public class Vertex {</w:t>
      </w:r>
      <w:bookmarkEnd w:id="43"/>
    </w:p>
    <w:p w14:paraId="542E2CCC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</w:t>
      </w:r>
      <w:bookmarkStart w:id="44" w:name="_Toc235146211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public final int id;</w:t>
      </w:r>
      <w:bookmarkEnd w:id="44"/>
    </w:p>
    <w:p w14:paraId="0A79682D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</w:t>
      </w:r>
      <w:bookmarkStart w:id="45" w:name="_Toc235146212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public double x;</w:t>
      </w:r>
      <w:bookmarkEnd w:id="45"/>
    </w:p>
    <w:p w14:paraId="6E9E468F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</w:t>
      </w:r>
      <w:bookmarkStart w:id="46" w:name="_Toc235146213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public double y;</w:t>
      </w:r>
      <w:bookmarkEnd w:id="46"/>
    </w:p>
    <w:p w14:paraId="4905CF57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</w:t>
      </w:r>
      <w:bookmarkStart w:id="47" w:name="_Toc235146214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public String label;</w:t>
      </w:r>
      <w:bookmarkEnd w:id="47"/>
    </w:p>
    <w:p w14:paraId="7EF00BF3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</w:p>
    <w:p w14:paraId="5A077731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</w:t>
      </w:r>
      <w:bookmarkStart w:id="48" w:name="_Toc235146215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public </w:t>
      </w:r>
      <w:proofErr w:type="gramStart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Vertex(</w:t>
      </w:r>
      <w:proofErr w:type="gramEnd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int id, double x, double y, String label) {</w:t>
      </w:r>
      <w:bookmarkEnd w:id="48"/>
    </w:p>
    <w:p w14:paraId="6B746DD6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49" w:name="_Toc235146216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this.id = id;</w:t>
      </w:r>
      <w:bookmarkEnd w:id="49"/>
    </w:p>
    <w:p w14:paraId="6CA69F2E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50" w:name="_Toc235146217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this.x = x;</w:t>
      </w:r>
      <w:bookmarkEnd w:id="50"/>
    </w:p>
    <w:p w14:paraId="4F358C0A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51" w:name="_Toc235146218"/>
      <w:proofErr w:type="gramStart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this.y</w:t>
      </w:r>
      <w:proofErr w:type="gramEnd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= y;</w:t>
      </w:r>
      <w:bookmarkEnd w:id="51"/>
    </w:p>
    <w:p w14:paraId="544A3DDD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52" w:name="_Toc235146219"/>
      <w:proofErr w:type="gramStart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this.label</w:t>
      </w:r>
      <w:proofErr w:type="gramEnd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= label;</w:t>
      </w:r>
      <w:bookmarkEnd w:id="52"/>
    </w:p>
    <w:p w14:paraId="3F342625" w14:textId="77777777" w:rsidR="00904143" w:rsidRPr="00904143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</w:t>
      </w:r>
      <w:bookmarkStart w:id="53" w:name="_Toc235146220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}</w:t>
      </w:r>
      <w:bookmarkEnd w:id="53"/>
    </w:p>
    <w:p w14:paraId="378A54F5" w14:textId="4EA831A2" w:rsidR="00E75DEB" w:rsidRDefault="00904143" w:rsidP="00904143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bookmarkStart w:id="54" w:name="_Toc235146221"/>
      <w:r w:rsidRPr="00904143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}</w:t>
      </w:r>
      <w:bookmarkEnd w:id="54"/>
    </w:p>
    <w:p w14:paraId="2FD762AF" w14:textId="041AE00D" w:rsidR="00904143" w:rsidRDefault="000300EA" w:rsidP="00904143">
      <w:pPr>
        <w:pStyle w:val="a1"/>
        <w:ind w:firstLine="0"/>
      </w:pPr>
      <w:r w:rsidRPr="000300EA">
        <w:t>Файл</w:t>
      </w:r>
      <w:r w:rsidRPr="000300EA">
        <w:rPr>
          <w:lang w:val="en-US"/>
        </w:rPr>
        <w:t xml:space="preserve"> src/model/Edge.java</w:t>
      </w:r>
    </w:p>
    <w:p w14:paraId="2E17910A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package model;</w:t>
      </w:r>
    </w:p>
    <w:p w14:paraId="5924014D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5552CA8D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64316C6C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public class Edge {</w:t>
      </w:r>
    </w:p>
    <w:p w14:paraId="571945F9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public final int id;</w:t>
      </w:r>
    </w:p>
    <w:p w14:paraId="7F9E3A05" w14:textId="77777777" w:rsidR="00CD22A6" w:rsidRPr="00E21437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</w:pPr>
      <w:r w:rsidRPr="00E21437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   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public</w:t>
      </w:r>
      <w:r w:rsidRPr="00E21437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int</w:t>
      </w:r>
      <w:r w:rsidRPr="00E21437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u</w:t>
      </w:r>
      <w:r w:rsidRPr="00E21437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; // 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ID</w:t>
      </w:r>
      <w:r w:rsidRPr="00E21437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первой вершины</w:t>
      </w:r>
    </w:p>
    <w:p w14:paraId="7424C67A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</w:pPr>
      <w:r w:rsidRPr="00E21437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   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public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int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; // 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ID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второй вершины</w:t>
      </w:r>
    </w:p>
    <w:p w14:paraId="41DF2F7B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   </w:t>
      </w: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public double weight;</w:t>
      </w:r>
    </w:p>
    <w:p w14:paraId="2A2D5096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2779483C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public </w:t>
      </w:r>
      <w:proofErr w:type="gramStart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Edge(</w:t>
      </w:r>
      <w:proofErr w:type="gramEnd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int id, int u, int v, double weight) {</w:t>
      </w:r>
    </w:p>
    <w:p w14:paraId="72D4F30C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this.id = id;</w:t>
      </w:r>
    </w:p>
    <w:p w14:paraId="6E7CF79C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this.u</w:t>
      </w:r>
      <w:proofErr w:type="gramEnd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= u;</w:t>
      </w:r>
    </w:p>
    <w:p w14:paraId="4B341D5F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this.v</w:t>
      </w:r>
      <w:proofErr w:type="gramEnd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= v;</w:t>
      </w:r>
    </w:p>
    <w:p w14:paraId="2957AF89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this.weight</w:t>
      </w:r>
      <w:proofErr w:type="gramEnd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= weight;</w:t>
      </w:r>
    </w:p>
    <w:p w14:paraId="23F5F56F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}</w:t>
      </w:r>
    </w:p>
    <w:p w14:paraId="2DD574EC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70F35427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public boolean </w:t>
      </w:r>
      <w:proofErr w:type="gramStart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connects(</w:t>
      </w:r>
      <w:proofErr w:type="gramEnd"/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int a, int b) {</w:t>
      </w:r>
    </w:p>
    <w:p w14:paraId="41F054E1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return (u == a &amp;&amp; v == b) || (u == b &amp;&amp; v == a);</w:t>
      </w:r>
    </w:p>
    <w:p w14:paraId="3BF50731" w14:textId="77777777" w:rsidR="00CD22A6" w:rsidRPr="00CD22A6" w:rsidRDefault="00CD22A6" w:rsidP="00CD22A6">
      <w:pPr>
        <w:pStyle w:val="a1"/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}</w:t>
      </w:r>
    </w:p>
    <w:p w14:paraId="42E66FC3" w14:textId="4221B945" w:rsidR="00B75B9E" w:rsidRPr="00B75B9E" w:rsidRDefault="00CD22A6" w:rsidP="00CD22A6">
      <w:pPr>
        <w:pStyle w:val="a1"/>
        <w:rPr>
          <w:lang w:eastAsia="ru-RU" w:bidi="ar-SA"/>
        </w:rPr>
      </w:pPr>
      <w:r w:rsidRPr="00CD22A6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}</w:t>
      </w:r>
    </w:p>
    <w:p w14:paraId="15AE3F54" w14:textId="535A924B" w:rsidR="004A56C8" w:rsidRPr="00B75B9E" w:rsidRDefault="004A56C8" w:rsidP="00B75B9E">
      <w:pPr>
        <w:pStyle w:val="3"/>
        <w:numPr>
          <w:ilvl w:val="0"/>
          <w:numId w:val="0"/>
        </w:numPr>
        <w:jc w:val="left"/>
        <w:rPr>
          <w:b w:val="0"/>
          <w:bCs w:val="0"/>
          <w:lang w:val="en-US" w:eastAsia="ru-RU" w:bidi="ar-SA"/>
        </w:rPr>
      </w:pPr>
      <w:bookmarkStart w:id="55" w:name="_Toc235146222"/>
      <w:r w:rsidRPr="00B75B9E">
        <w:rPr>
          <w:rFonts w:cs="Times New Roman"/>
          <w:b w:val="0"/>
          <w:bCs w:val="0"/>
          <w:lang w:eastAsia="ru-RU" w:bidi="ar-SA"/>
        </w:rPr>
        <w:t>Файл</w:t>
      </w:r>
      <w:r w:rsidRPr="00B75B9E">
        <w:rPr>
          <w:rFonts w:cs="Times New Roman"/>
          <w:b w:val="0"/>
          <w:bCs w:val="0"/>
          <w:lang w:val="en-US" w:eastAsia="ru-RU" w:bidi="ar-SA"/>
        </w:rPr>
        <w:t> src/ui/GraphPanel.java</w:t>
      </w:r>
      <w:bookmarkEnd w:id="55"/>
    </w:p>
    <w:p w14:paraId="4C5FDDB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bookmarkStart w:id="56" w:name="_Toc23514622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package ui;</w:t>
      </w:r>
      <w:bookmarkEnd w:id="56"/>
    </w:p>
    <w:p w14:paraId="14C9030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7E87008E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bookmarkStart w:id="57" w:name="_Toc23514622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import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model.Edge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;</w:t>
      </w:r>
      <w:bookmarkEnd w:id="57"/>
    </w:p>
    <w:p w14:paraId="1C2D4AF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bookmarkStart w:id="58" w:name="_Toc23514622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import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model.Vertex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;</w:t>
      </w:r>
      <w:bookmarkEnd w:id="58"/>
    </w:p>
    <w:p w14:paraId="10A09CB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bookmarkStart w:id="59" w:name="_Toc23514622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import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main.PrimAlgorithmVisualizer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;</w:t>
      </w:r>
      <w:bookmarkEnd w:id="59"/>
    </w:p>
    <w:p w14:paraId="7CA84BC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5F6F04F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bookmarkStart w:id="60" w:name="_Toc23514622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import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javax.swing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.*;</w:t>
      </w:r>
      <w:bookmarkEnd w:id="60"/>
    </w:p>
    <w:p w14:paraId="411DD66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bookmarkStart w:id="61" w:name="_Toc23514622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import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java.awt.*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;</w:t>
      </w:r>
      <w:bookmarkEnd w:id="61"/>
    </w:p>
    <w:p w14:paraId="30B6745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bookmarkStart w:id="62" w:name="_Toc23514622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import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java.awt.event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.*;</w:t>
      </w:r>
      <w:bookmarkEnd w:id="62"/>
    </w:p>
    <w:p w14:paraId="62995E4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bookmarkStart w:id="63" w:name="_Toc23514623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import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java.awt.geom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.Ellipse2D;</w:t>
      </w:r>
      <w:bookmarkEnd w:id="63"/>
    </w:p>
    <w:p w14:paraId="30C1D61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bookmarkStart w:id="64" w:name="_Toc23514623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import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java.awt.geom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.Line2D;</w:t>
      </w:r>
      <w:bookmarkEnd w:id="64"/>
    </w:p>
    <w:p w14:paraId="173F924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bookmarkStart w:id="65" w:name="_Toc23514623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import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java.util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.List;</w:t>
      </w:r>
      <w:bookmarkEnd w:id="65"/>
    </w:p>
    <w:p w14:paraId="7CDB06F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79A7A19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bookmarkStart w:id="66" w:name="_Toc23514623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public class GraphPanel extends JPanel {</w:t>
      </w:r>
      <w:bookmarkEnd w:id="66"/>
    </w:p>
    <w:p w14:paraId="2EEE6EE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</w:t>
      </w:r>
      <w:bookmarkStart w:id="67" w:name="_Toc23514623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private final PrimAlgorithmVisualizer visualizer;</w:t>
      </w:r>
      <w:bookmarkEnd w:id="67"/>
    </w:p>
    <w:p w14:paraId="0C20659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51E50527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</w:t>
      </w:r>
      <w:bookmarkStart w:id="68" w:name="_Toc23514623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public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GraphPanel(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PrimAlgorithmVisualizer visualizer) {</w:t>
      </w:r>
      <w:bookmarkEnd w:id="68"/>
    </w:p>
    <w:p w14:paraId="5A0379B7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69" w:name="_Toc235146236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this.visualizer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= visualizer;</w:t>
      </w:r>
      <w:bookmarkEnd w:id="69"/>
    </w:p>
    <w:p w14:paraId="5261456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70" w:name="_Toc235146237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setBackground(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Color.WHITE);</w:t>
      </w:r>
      <w:bookmarkEnd w:id="70"/>
    </w:p>
    <w:p w14:paraId="78B1990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71" w:name="_Toc23514623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setFocusable(true);</w:t>
      </w:r>
      <w:bookmarkEnd w:id="71"/>
    </w:p>
    <w:p w14:paraId="5047817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623FBF9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72" w:name="_Toc235146239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addMouseListener(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MouseAdapter(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) {</w:t>
      </w:r>
      <w:bookmarkEnd w:id="72"/>
    </w:p>
    <w:p w14:paraId="42A54D7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73" w:name="_Toc23514624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@Override</w:t>
      </w:r>
      <w:bookmarkEnd w:id="73"/>
    </w:p>
    <w:p w14:paraId="5A99604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74" w:name="_Toc23514624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public void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mousePressed(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MouseEvent e) {</w:t>
      </w:r>
      <w:bookmarkEnd w:id="74"/>
    </w:p>
    <w:p w14:paraId="490FC81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75" w:name="_Toc235146242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requestFocusInWindow(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);</w:t>
      </w:r>
      <w:bookmarkEnd w:id="75"/>
    </w:p>
    <w:p w14:paraId="7D7C89B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76" w:name="_Toc235146243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visualizer.onMousePressed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(e);</w:t>
      </w:r>
      <w:bookmarkEnd w:id="76"/>
    </w:p>
    <w:p w14:paraId="2DBD71B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77" w:name="_Toc23514624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77"/>
    </w:p>
    <w:p w14:paraId="57BFD00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78" w:name="_Toc23514624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@Override</w:t>
      </w:r>
      <w:bookmarkEnd w:id="78"/>
    </w:p>
    <w:p w14:paraId="749D250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79" w:name="_Toc23514624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public void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mouseReleased(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MouseEvent e) {</w:t>
      </w:r>
      <w:bookmarkEnd w:id="79"/>
    </w:p>
    <w:p w14:paraId="4BA2D1D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80" w:name="_Toc235146247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visualizer.onMouseReleased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(e);</w:t>
      </w:r>
      <w:bookmarkEnd w:id="80"/>
    </w:p>
    <w:p w14:paraId="40580908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81" w:name="_Toc23514624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81"/>
    </w:p>
    <w:p w14:paraId="0C5F440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82" w:name="_Toc23514624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});</w:t>
      </w:r>
      <w:bookmarkEnd w:id="82"/>
    </w:p>
    <w:p w14:paraId="3DC1D5B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83" w:name="_Toc235146250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addMouseMotionListener(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MouseMotionAdapter(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) {</w:t>
      </w:r>
      <w:bookmarkEnd w:id="83"/>
    </w:p>
    <w:p w14:paraId="50310CD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84" w:name="_Toc23514625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@Override</w:t>
      </w:r>
      <w:bookmarkEnd w:id="84"/>
    </w:p>
    <w:p w14:paraId="04C6B73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85" w:name="_Toc23514625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public void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mouseDragged(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MouseEvent e) {</w:t>
      </w:r>
      <w:bookmarkEnd w:id="85"/>
    </w:p>
    <w:p w14:paraId="566FF01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86" w:name="_Toc235146253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visualizer.onMouseDragged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(e);</w:t>
      </w:r>
      <w:bookmarkEnd w:id="86"/>
    </w:p>
    <w:p w14:paraId="1F5B12F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87" w:name="_Toc23514625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87"/>
    </w:p>
    <w:p w14:paraId="03F2D7A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88" w:name="_Toc23514625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});</w:t>
      </w:r>
      <w:bookmarkEnd w:id="88"/>
    </w:p>
    <w:p w14:paraId="1647362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89" w:name="_Toc235146256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addMouseWheelListener(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e -&gt; {</w:t>
      </w:r>
      <w:bookmarkEnd w:id="89"/>
    </w:p>
    <w:p w14:paraId="44F5108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90" w:name="_Toc23514625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double factor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e.getPreciseWheelRotation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()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&lt; 0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?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1.15 :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1 / 1.15;</w:t>
      </w:r>
      <w:bookmarkEnd w:id="90"/>
    </w:p>
    <w:p w14:paraId="08887BF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91" w:name="_Toc235146258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visualizer.zoomAt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(factor,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e.getX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(),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e.getY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());</w:t>
      </w:r>
      <w:bookmarkEnd w:id="91"/>
    </w:p>
    <w:p w14:paraId="77077F0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92" w:name="_Toc23514625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});</w:t>
      </w:r>
      <w:bookmarkEnd w:id="92"/>
    </w:p>
    <w:p w14:paraId="75A1FFE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62E2DCD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93" w:name="_Toc23514626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// Удаление по Delete/Backspace и сброс выделения по Escape</w:t>
      </w:r>
      <w:bookmarkEnd w:id="93"/>
    </w:p>
    <w:p w14:paraId="3440010C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94" w:name="_Toc235146261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getInputMap(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WHEN_IN_FOCUSED_WINDOW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).put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(KeyStroke.getKeyStroke("DELETE"), "deleteSel");</w:t>
      </w:r>
      <w:bookmarkEnd w:id="94"/>
    </w:p>
    <w:p w14:paraId="1674FF6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95" w:name="_Toc235146262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getInputMap(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WHEN_IN_FOCUSED_WINDOW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).put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(KeyStroke.getKeyStroke("BACK_SPACE"), "deleteSel");</w:t>
      </w:r>
      <w:bookmarkEnd w:id="95"/>
    </w:p>
    <w:p w14:paraId="2175F3CC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96" w:name="_Toc235146263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getInputMap(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WHEN_IN_FOCUSED_WINDOW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).put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(KeyStroke.getKeyStroke("ESCAPE"), "escSel");</w:t>
      </w:r>
      <w:bookmarkEnd w:id="96"/>
    </w:p>
    <w:p w14:paraId="45169E7E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</w:p>
    <w:p w14:paraId="0FCB2942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97" w:name="_Toc235146264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getActionMap().put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("deleteSel", 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AbstractAction(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{</w:t>
      </w:r>
      <w:bookmarkEnd w:id="97"/>
    </w:p>
    <w:p w14:paraId="7FFA888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98" w:name="_Toc23514626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@Override</w:t>
      </w:r>
      <w:bookmarkEnd w:id="98"/>
    </w:p>
    <w:p w14:paraId="49540AFE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99" w:name="_Toc23514626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public void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actionPerformed(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ActionEvent e) {</w:t>
      </w:r>
      <w:bookmarkEnd w:id="99"/>
    </w:p>
    <w:p w14:paraId="3836806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100" w:name="_Toc235146267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visualizer.deleteSelection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();</w:t>
      </w:r>
      <w:bookmarkEnd w:id="100"/>
    </w:p>
    <w:p w14:paraId="1DE99A62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101" w:name="_Toc23514626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101"/>
    </w:p>
    <w:p w14:paraId="25D471B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102" w:name="_Toc23514626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});</w:t>
      </w:r>
      <w:bookmarkEnd w:id="102"/>
    </w:p>
    <w:p w14:paraId="621AC08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03" w:name="_Toc235146270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getActionMap().put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("escSel", 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AbstractAction(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{</w:t>
      </w:r>
      <w:bookmarkEnd w:id="103"/>
    </w:p>
    <w:p w14:paraId="37591FD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04" w:name="_Toc23514627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@Override</w:t>
      </w:r>
      <w:bookmarkEnd w:id="104"/>
    </w:p>
    <w:p w14:paraId="71263272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05" w:name="_Toc23514627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public void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actionPerformed(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ActionEvent e) {</w:t>
      </w:r>
      <w:bookmarkEnd w:id="105"/>
    </w:p>
    <w:p w14:paraId="616A2EF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106" w:name="_Toc235146273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visualizer.clearSelections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();</w:t>
      </w:r>
      <w:bookmarkEnd w:id="106"/>
    </w:p>
    <w:p w14:paraId="41993ED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07" w:name="_Toc235146274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repaint(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);</w:t>
      </w:r>
      <w:bookmarkEnd w:id="107"/>
    </w:p>
    <w:p w14:paraId="2F0D321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108" w:name="_Toc23514627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108"/>
    </w:p>
    <w:p w14:paraId="2846C69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109" w:name="_Toc23514627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});</w:t>
      </w:r>
      <w:bookmarkEnd w:id="109"/>
    </w:p>
    <w:p w14:paraId="3E3C5CF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</w:t>
      </w:r>
      <w:bookmarkStart w:id="110" w:name="_Toc23514627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110"/>
    </w:p>
    <w:p w14:paraId="2CC7B46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04613F4C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</w:t>
      </w:r>
      <w:bookmarkStart w:id="111" w:name="_Toc23514627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@Override</w:t>
      </w:r>
      <w:bookmarkEnd w:id="111"/>
    </w:p>
    <w:p w14:paraId="21C5F298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</w:t>
      </w:r>
      <w:bookmarkStart w:id="112" w:name="_Toc23514627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protected void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paintComponent(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Graphics g0) {</w:t>
      </w:r>
      <w:bookmarkEnd w:id="112"/>
    </w:p>
    <w:p w14:paraId="41F87C9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13" w:name="_Toc235146280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super.paintComponent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(g0);</w:t>
      </w:r>
      <w:bookmarkEnd w:id="113"/>
    </w:p>
    <w:p w14:paraId="74D0C91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114" w:name="_Toc23514628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Graphics2D g = (Graphics2D) g0;</w:t>
      </w:r>
      <w:bookmarkEnd w:id="114"/>
    </w:p>
    <w:p w14:paraId="08BEF9C2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15" w:name="_Toc235146282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g.setRenderingHint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(RenderingHints.KEY_ANTIALIASING, RenderingHints.VALUE_ANTIALIAS_ON);</w:t>
      </w:r>
      <w:bookmarkEnd w:id="115"/>
    </w:p>
    <w:p w14:paraId="218033C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</w:p>
    <w:p w14:paraId="4E4E80B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16" w:name="_Toc23514628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List&lt;Edge&gt; edgesList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visualizer.getEdgesList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();</w:t>
      </w:r>
      <w:bookmarkEnd w:id="116"/>
    </w:p>
    <w:p w14:paraId="34AD44F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17" w:name="_Toc23514628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List&lt;Vertex&gt; vertices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visualizer.getVertices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();</w:t>
      </w:r>
      <w:bookmarkEnd w:id="117"/>
    </w:p>
    <w:p w14:paraId="763AEEE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18" w:name="_Toc23514628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List&lt;Edge&gt; candidates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visualizer.getCurrentCandidates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();</w:t>
      </w:r>
      <w:bookmarkEnd w:id="118"/>
    </w:p>
    <w:p w14:paraId="4DEBD87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19" w:name="_Toc23514628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List&lt;Edge&gt; mstEdges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visualizer.getMstEdges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();</w:t>
      </w:r>
      <w:bookmarkEnd w:id="119"/>
    </w:p>
    <w:p w14:paraId="6BDCA1F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20" w:name="_Toc23514628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Vertex selectedVertex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visualizer.getSelectedVertex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();</w:t>
      </w:r>
      <w:bookmarkEnd w:id="120"/>
    </w:p>
    <w:p w14:paraId="0A3DDB1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121" w:name="_Toc23514628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Edge selectedEdge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visualizer.getSelectedEdge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();</w:t>
      </w:r>
      <w:bookmarkEnd w:id="121"/>
    </w:p>
    <w:p w14:paraId="020BE0D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22" w:name="_Toc23514628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List&lt;Vertex&gt; ctrlChain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visualizer.getCtrlChain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();</w:t>
      </w:r>
      <w:bookmarkEnd w:id="122"/>
    </w:p>
    <w:p w14:paraId="1CBD9B3C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23" w:name="_Toc23514629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Vertex shiftEdgeStart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visualizer.getShiftEdgeStart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();</w:t>
      </w:r>
      <w:bookmarkEnd w:id="123"/>
    </w:p>
    <w:p w14:paraId="30F8FB5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5ACEAEA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124" w:name="_Toc23514629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// 1. Отрисовка рёбер</w:t>
      </w:r>
      <w:bookmarkEnd w:id="124"/>
    </w:p>
    <w:p w14:paraId="460E9D5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125" w:name="_Toc23514629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for (Edge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e :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edgesList) {</w:t>
      </w:r>
      <w:bookmarkEnd w:id="125"/>
    </w:p>
    <w:p w14:paraId="39B73C0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26" w:name="_Toc23514629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Vertex a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visualizer.findVertex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(e.u);</w:t>
      </w:r>
      <w:bookmarkEnd w:id="126"/>
    </w:p>
    <w:p w14:paraId="458659BE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27" w:name="_Toc23514629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Vertex b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visualizer.findVertex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(e.v);</w:t>
      </w:r>
      <w:bookmarkEnd w:id="127"/>
    </w:p>
    <w:p w14:paraId="4E2DA44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28" w:name="_Toc23514629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if (a == null || b == null) continue;</w:t>
      </w:r>
      <w:bookmarkEnd w:id="128"/>
    </w:p>
    <w:p w14:paraId="4803A12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</w:p>
    <w:p w14:paraId="4E4AA7A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29" w:name="_Toc23514629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boolean isMst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visualizer.isAlgoMode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 &amp;&amp; mstEdges.contains(e);</w:t>
      </w:r>
      <w:bookmarkEnd w:id="129"/>
    </w:p>
    <w:p w14:paraId="210E213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30" w:name="_Toc23514629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boolean isCandidate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visualizer.isAlgoMode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() &amp;&amp;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candidates.contains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(e);</w:t>
      </w:r>
      <w:bookmarkEnd w:id="130"/>
    </w:p>
    <w:p w14:paraId="361BE36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31" w:name="_Toc23514629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boolean isChosen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visualizer.isAlgoMode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() &amp;&amp;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visualizer.getCandidateChosen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!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= null</w:t>
      </w:r>
      <w:bookmarkEnd w:id="131"/>
    </w:p>
    <w:p w14:paraId="66F01D17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    </w:t>
      </w:r>
      <w:bookmarkStart w:id="132" w:name="_Toc23514629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&amp;&amp;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e.connects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visualizer.getCandidateChosen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).u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,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visualizer.getCandidateChosen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).v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);</w:t>
      </w:r>
      <w:bookmarkEnd w:id="132"/>
    </w:p>
    <w:p w14:paraId="2498F56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33" w:name="_Toc23514630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boolean isSelected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= !visualizer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.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isAlgoMode(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&amp;&amp; e == selectedEdge;</w:t>
      </w:r>
      <w:bookmarkEnd w:id="133"/>
    </w:p>
    <w:p w14:paraId="1B0BB93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</w:p>
    <w:p w14:paraId="2BCDB81E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34" w:name="_Toc23514630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 color;</w:t>
      </w:r>
      <w:bookmarkEnd w:id="134"/>
    </w:p>
    <w:p w14:paraId="0E1D2CC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135" w:name="_Toc23514630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float strokeWidth;</w:t>
      </w:r>
      <w:bookmarkEnd w:id="135"/>
    </w:p>
    <w:p w14:paraId="104B3B3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136" w:name="_Toc23514630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if 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visualizer.isAlgoMode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()) {</w:t>
      </w:r>
      <w:bookmarkEnd w:id="136"/>
    </w:p>
    <w:p w14:paraId="312A6E1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37" w:name="_Toc23514630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if (isMst) {</w:t>
      </w:r>
      <w:bookmarkEnd w:id="137"/>
    </w:p>
    <w:p w14:paraId="43CD3C8C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38" w:name="_Toc23514630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 = Color.BLUE;</w:t>
      </w:r>
      <w:bookmarkEnd w:id="138"/>
    </w:p>
    <w:p w14:paraId="33988D7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39" w:name="_Toc23514630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strokeWidth = 4f;</w:t>
      </w:r>
      <w:bookmarkEnd w:id="139"/>
    </w:p>
    <w:p w14:paraId="7E7705E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140" w:name="_Toc23514630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} else if (isChosen &amp;&amp;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visualizer.isAnimating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()) {</w:t>
      </w:r>
      <w:bookmarkEnd w:id="140"/>
    </w:p>
    <w:p w14:paraId="372B928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    </w:t>
      </w:r>
      <w:bookmarkStart w:id="141" w:name="_Toc23514630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color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visualizer.isBlinkOn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?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Color.RED :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Color(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230, 200, 0);</w:t>
      </w:r>
      <w:bookmarkEnd w:id="141"/>
    </w:p>
    <w:p w14:paraId="1DA0B2F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    </w:t>
      </w:r>
      <w:bookmarkStart w:id="142" w:name="_Toc23514630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strokeWidth = 4f;</w:t>
      </w:r>
      <w:bookmarkEnd w:id="142"/>
    </w:p>
    <w:p w14:paraId="38FF500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43" w:name="_Toc23514631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if (isCandidate) {</w:t>
      </w:r>
      <w:bookmarkEnd w:id="143"/>
    </w:p>
    <w:p w14:paraId="35AD03C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44" w:name="_Toc23514631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color = 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230, 200, 0);</w:t>
      </w:r>
      <w:bookmarkEnd w:id="144"/>
    </w:p>
    <w:p w14:paraId="49764208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45" w:name="_Toc23514631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strokeWidth = 3f;</w:t>
      </w:r>
      <w:bookmarkEnd w:id="145"/>
    </w:p>
    <w:p w14:paraId="58CFFFD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46" w:name="_Toc23514631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if 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visualizer.isFinished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()) {</w:t>
      </w:r>
      <w:bookmarkEnd w:id="146"/>
    </w:p>
    <w:p w14:paraId="3E972AF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47" w:name="_Toc23514631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color = 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150, 150, 150, 130);</w:t>
      </w:r>
      <w:bookmarkEnd w:id="147"/>
    </w:p>
    <w:p w14:paraId="4857CDE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48" w:name="_Toc23514631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strokeWidth = 2.4f;</w:t>
      </w:r>
      <w:bookmarkEnd w:id="148"/>
    </w:p>
    <w:p w14:paraId="6B82C2AC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49" w:name="_Toc23514631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{</w:t>
      </w:r>
      <w:bookmarkEnd w:id="149"/>
    </w:p>
    <w:p w14:paraId="127343B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50" w:name="_Toc23514631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color = 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170, 170, 170);</w:t>
      </w:r>
      <w:bookmarkEnd w:id="150"/>
    </w:p>
    <w:p w14:paraId="6AF86C82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51" w:name="_Toc23514631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strokeWidth = 2.4f;</w:t>
      </w:r>
      <w:bookmarkEnd w:id="151"/>
    </w:p>
    <w:p w14:paraId="5767B28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52" w:name="_Toc23514631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152"/>
    </w:p>
    <w:p w14:paraId="4039F13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153" w:name="_Toc23514632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{</w:t>
      </w:r>
      <w:bookmarkEnd w:id="153"/>
    </w:p>
    <w:p w14:paraId="09E6A518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54" w:name="_Toc23514632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if (isSelected) {</w:t>
      </w:r>
      <w:bookmarkEnd w:id="154"/>
    </w:p>
    <w:p w14:paraId="7058375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55" w:name="_Toc23514632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 = Color.ORANGE;</w:t>
      </w:r>
      <w:bookmarkEnd w:id="155"/>
    </w:p>
    <w:p w14:paraId="035042E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56" w:name="_Toc23514632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strokeWidth = 3.5f;</w:t>
      </w:r>
      <w:bookmarkEnd w:id="156"/>
    </w:p>
    <w:p w14:paraId="39243FA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57" w:name="_Toc23514632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{</w:t>
      </w:r>
      <w:bookmarkEnd w:id="157"/>
    </w:p>
    <w:p w14:paraId="3EAB0DC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lastRenderedPageBreak/>
        <w:t xml:space="preserve">                    </w:t>
      </w:r>
      <w:bookmarkStart w:id="158" w:name="_Toc23514632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color = 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120, 120, 120);</w:t>
      </w:r>
      <w:bookmarkEnd w:id="158"/>
    </w:p>
    <w:p w14:paraId="433BDAB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159" w:name="_Toc23514632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strokeWidth = 2.4f;</w:t>
      </w:r>
      <w:bookmarkEnd w:id="159"/>
    </w:p>
    <w:p w14:paraId="6A4369E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60" w:name="_Toc23514632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160"/>
    </w:p>
    <w:p w14:paraId="3742128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161" w:name="_Toc23514632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161"/>
    </w:p>
    <w:p w14:paraId="7CCD1EC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6421B2E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62" w:name="_Toc235146329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g.setStroke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(new BasicStroke(strokeWidth));</w:t>
      </w:r>
      <w:bookmarkEnd w:id="162"/>
    </w:p>
    <w:p w14:paraId="7BD9D548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63" w:name="_Toc235146330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g.setColor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(color);</w:t>
      </w:r>
      <w:bookmarkEnd w:id="163"/>
    </w:p>
    <w:p w14:paraId="6ED82B48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64" w:name="_Toc23514633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double x1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(a.x), y1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visualizer.toScreenY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(a.y);</w:t>
      </w:r>
      <w:bookmarkEnd w:id="164"/>
    </w:p>
    <w:p w14:paraId="76015A5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65" w:name="_Toc23514633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double x2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(b.x), y2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visualizer.toScreenY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(b.y);</w:t>
      </w:r>
      <w:bookmarkEnd w:id="165"/>
    </w:p>
    <w:p w14:paraId="2CF4DA0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66" w:name="_Toc235146333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g.draw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(new Line2D.Double(x1, y1, x2, y2));</w:t>
      </w:r>
      <w:bookmarkEnd w:id="166"/>
    </w:p>
    <w:p w14:paraId="485D57EC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</w:p>
    <w:p w14:paraId="4002CB9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67" w:name="_Toc23514633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// Подпись веса ребра (смещение от линии)</w:t>
      </w:r>
      <w:bookmarkEnd w:id="167"/>
    </w:p>
    <w:p w14:paraId="4649CF1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168" w:name="_Toc23514633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double mx = (x1 + x2) / 2, my = (y1 + y2) / 2;</w:t>
      </w:r>
      <w:bookmarkEnd w:id="168"/>
    </w:p>
    <w:p w14:paraId="189AF17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69" w:name="_Toc23514633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double edx = x2 - x1, edy = y2 - y1;</w:t>
      </w:r>
      <w:bookmarkEnd w:id="169"/>
    </w:p>
    <w:p w14:paraId="0B2E0D9E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0" w:name="_Toc23514633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double elen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Math.max(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1e-6, Math.sqrt(edx * edx + edy * edy));</w:t>
      </w:r>
      <w:bookmarkEnd w:id="170"/>
    </w:p>
    <w:p w14:paraId="00CD206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1" w:name="_Toc23514633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double nx = -edy / elen, ny = edx / elen;</w:t>
      </w:r>
      <w:bookmarkEnd w:id="171"/>
    </w:p>
    <w:p w14:paraId="58608CC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2" w:name="_Toc23514633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double labelOffset = 14;</w:t>
      </w:r>
      <w:bookmarkEnd w:id="172"/>
    </w:p>
    <w:p w14:paraId="0B063A3E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3" w:name="_Toc23514634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double lx = mx + nx * labelOffset;</w:t>
      </w:r>
      <w:bookmarkEnd w:id="173"/>
    </w:p>
    <w:p w14:paraId="08F50A1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4" w:name="_Toc23514634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double ly = my + ny * labelOffset;</w:t>
      </w:r>
      <w:bookmarkEnd w:id="174"/>
    </w:p>
    <w:p w14:paraId="3B908BE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</w:p>
    <w:p w14:paraId="33536F8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5" w:name="_Toc235146342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g.setColor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visualizer.isAlgoMode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() &amp;&amp;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visualizer.isFinished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 &amp;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&amp; !isMst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? 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Color(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120, 120, 120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: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Color.BLACK);</w:t>
      </w:r>
      <w:bookmarkEnd w:id="175"/>
    </w:p>
    <w:p w14:paraId="22E9CB9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6" w:name="_Toc235146343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g.setFont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g.getFont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).deriveFont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(Font.BOLD, (float)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Math.max(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10, 13 *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visualizer.getScale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())));</w:t>
      </w:r>
      <w:bookmarkEnd w:id="176"/>
    </w:p>
    <w:p w14:paraId="7E33E88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7" w:name="_Toc23514634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FontMetrics wfm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g.getFontMetrics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();</w:t>
      </w:r>
      <w:bookmarkEnd w:id="177"/>
    </w:p>
    <w:p w14:paraId="286D1F6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8" w:name="_Toc23514634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String wstr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visualizer.formatWeight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e.weight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);</w:t>
      </w:r>
      <w:bookmarkEnd w:id="178"/>
    </w:p>
    <w:p w14:paraId="7D5A4C1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79" w:name="_Toc23514634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int wtw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wfm.stringWidth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(wstr);</w:t>
      </w:r>
      <w:bookmarkEnd w:id="179"/>
    </w:p>
    <w:p w14:paraId="0C27005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80" w:name="_Toc235146347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g.drawString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(wstr, (int) (lx - wtw / 2.0), (int) (ly +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wfm.getAscent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 / 2.0) - 2);</w:t>
      </w:r>
      <w:bookmarkEnd w:id="180"/>
    </w:p>
    <w:p w14:paraId="4F45547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81" w:name="_Toc23514634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181"/>
    </w:p>
    <w:p w14:paraId="31C51B1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71AC0E8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182" w:name="_Toc23514634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// 2. Предварительная линия при зажатом Shift</w:t>
      </w:r>
      <w:bookmarkEnd w:id="182"/>
    </w:p>
    <w:p w14:paraId="70B52E9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183" w:name="_Toc23514635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if 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shiftEdgeStart !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= null) {</w:t>
      </w:r>
      <w:bookmarkEnd w:id="183"/>
    </w:p>
    <w:p w14:paraId="71C9853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184" w:name="_Toc235146351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g.setColor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(Color.BLUE);</w:t>
      </w:r>
      <w:bookmarkEnd w:id="184"/>
    </w:p>
    <w:p w14:paraId="5B085C88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85" w:name="_Toc235146352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g.setStroke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BasicStroke(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2f, BasicStroke.CAP_BUTT, BasicStroke.JOIN_MITER, 10,</w:t>
      </w:r>
      <w:bookmarkEnd w:id="185"/>
    </w:p>
    <w:p w14:paraId="6AD2A73E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    </w:t>
      </w:r>
      <w:bookmarkStart w:id="186" w:name="_Toc23514635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float[]{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6, 6}, 0));</w:t>
      </w:r>
      <w:bookmarkEnd w:id="186"/>
    </w:p>
    <w:p w14:paraId="2E66ED8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lastRenderedPageBreak/>
        <w:t xml:space="preserve">            </w:t>
      </w:r>
      <w:bookmarkStart w:id="187" w:name="_Toc235146354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g.draw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(new Line2D.Double(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(shiftEdgeStart.x),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visualizer.toScreenY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(shiftEdgeStart.y),</w:t>
      </w:r>
      <w:bookmarkEnd w:id="187"/>
    </w:p>
    <w:p w14:paraId="3DB4607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    </w:t>
      </w:r>
      <w:bookmarkStart w:id="188" w:name="_Toc235146355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visualizer.getDragEdgeCurX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()),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visualizer.toScreenY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visualizer.getDragEdgeCurY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())));</w:t>
      </w:r>
      <w:bookmarkEnd w:id="188"/>
    </w:p>
    <w:p w14:paraId="4BE67792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89" w:name="_Toc23514635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189"/>
    </w:p>
    <w:p w14:paraId="638605E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279DAEBC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190" w:name="_Toc23514635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// 3. Отрисовка вершин</w:t>
      </w:r>
      <w:bookmarkEnd w:id="190"/>
    </w:p>
    <w:p w14:paraId="67453C22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91" w:name="_Toc23514635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double radius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visualizer.getVertexRadius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() *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visualizer.getScale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();</w:t>
      </w:r>
      <w:bookmarkEnd w:id="191"/>
    </w:p>
    <w:p w14:paraId="6620DC62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192" w:name="_Toc23514635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for (Vertex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 :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vertices) {</w:t>
      </w:r>
      <w:bookmarkEnd w:id="192"/>
    </w:p>
    <w:p w14:paraId="15B39B5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93" w:name="_Toc23514636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double sx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visualizer.toScreenX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(v.x), sy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visualizer.toScreenY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(v.y);</w:t>
      </w:r>
      <w:bookmarkEnd w:id="193"/>
    </w:p>
    <w:p w14:paraId="265BC04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94" w:name="_Toc23514636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Ellipse2D circle = new Ellipse2D.Double(sx - radius, sy - radius, radius * 2, radius * 2);</w:t>
      </w:r>
      <w:bookmarkEnd w:id="194"/>
    </w:p>
    <w:p w14:paraId="28EC7C4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</w:p>
    <w:p w14:paraId="1368556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95" w:name="_Toc23514636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 fill;</w:t>
      </w:r>
      <w:bookmarkEnd w:id="195"/>
    </w:p>
    <w:p w14:paraId="24A157AA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196" w:name="_Toc23514636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if 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visualizer.isAlgoMode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()) {</w:t>
      </w:r>
      <w:bookmarkEnd w:id="196"/>
    </w:p>
    <w:p w14:paraId="5CACE947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197" w:name="_Toc23514636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fill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visualizer.getInTree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).contains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(v.id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?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new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Color(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60, 170, 80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: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Color.WHITE;</w:t>
      </w:r>
      <w:bookmarkEnd w:id="197"/>
    </w:p>
    <w:p w14:paraId="707E1E6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198" w:name="_Toc23514636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{</w:t>
      </w:r>
      <w:bookmarkEnd w:id="198"/>
    </w:p>
    <w:p w14:paraId="316279C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199" w:name="_Toc23514636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fill = Color.WHITE;</w:t>
      </w:r>
      <w:bookmarkEnd w:id="199"/>
    </w:p>
    <w:p w14:paraId="29E62E58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00" w:name="_Toc23514636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200"/>
    </w:p>
    <w:p w14:paraId="7E8CAD2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01" w:name="_Toc235146368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g.setColor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(fill);</w:t>
      </w:r>
      <w:bookmarkEnd w:id="201"/>
    </w:p>
    <w:p w14:paraId="75DB7A12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02" w:name="_Toc235146369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g.fill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(circle);</w:t>
      </w:r>
      <w:bookmarkEnd w:id="202"/>
    </w:p>
    <w:p w14:paraId="7FE6FAB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5B2C901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03" w:name="_Toc23514637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 border;</w:t>
      </w:r>
      <w:bookmarkEnd w:id="203"/>
    </w:p>
    <w:p w14:paraId="57A0FEA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04" w:name="_Toc23514637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float borderWidth = 1.8f;</w:t>
      </w:r>
      <w:bookmarkEnd w:id="204"/>
    </w:p>
    <w:p w14:paraId="565611E7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05" w:name="_Toc23514637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if 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visualizer.isAlgoMode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()) {</w:t>
      </w:r>
      <w:bookmarkEnd w:id="205"/>
    </w:p>
    <w:p w14:paraId="3EF99E77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206" w:name="_Toc23514637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border = (v.id ==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visualizer.getStartVertexId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?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Color.MAGENTA :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Color.BLACK;</w:t>
      </w:r>
      <w:bookmarkEnd w:id="206"/>
    </w:p>
    <w:p w14:paraId="0941030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207" w:name="_Toc23514637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if 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visualizer.getUnreachable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).contains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(v.id)) border = Color.ORANGE;</w:t>
      </w:r>
      <w:bookmarkEnd w:id="207"/>
    </w:p>
    <w:p w14:paraId="1E1D646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208" w:name="_Toc23514637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if (v.id ==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visualizer.getStartVertexId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()) borderWidth = 3f;</w:t>
      </w:r>
      <w:bookmarkEnd w:id="208"/>
    </w:p>
    <w:p w14:paraId="68A0B25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209" w:name="_Toc23514637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{</w:t>
      </w:r>
      <w:bookmarkEnd w:id="209"/>
    </w:p>
    <w:p w14:paraId="77E7341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210" w:name="_Toc23514637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if (v == selectedVertex) {</w:t>
      </w:r>
      <w:bookmarkEnd w:id="210"/>
    </w:p>
    <w:p w14:paraId="7BC6007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211" w:name="_Toc235146378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border = Color.ORANGE;</w:t>
      </w:r>
      <w:bookmarkEnd w:id="211"/>
    </w:p>
    <w:p w14:paraId="760CB25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212" w:name="_Toc23514637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borderWidth = 3.5f;</w:t>
      </w:r>
      <w:bookmarkEnd w:id="212"/>
    </w:p>
    <w:p w14:paraId="60239198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</w:t>
      </w:r>
      <w:bookmarkStart w:id="213" w:name="_Toc23514638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} else if (ctrlChain.contains(v)) {</w:t>
      </w:r>
      <w:bookmarkEnd w:id="213"/>
    </w:p>
    <w:p w14:paraId="4F955F2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        </w:t>
      </w:r>
      <w:bookmarkStart w:id="214" w:name="_Toc23514638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border = Color.BLUE;</w:t>
      </w:r>
      <w:bookmarkEnd w:id="214"/>
    </w:p>
    <w:p w14:paraId="306FC9A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215" w:name="_Toc23514638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borderWidth = 3f;</w:t>
      </w:r>
      <w:bookmarkEnd w:id="215"/>
    </w:p>
    <w:p w14:paraId="4B9738B9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lastRenderedPageBreak/>
        <w:t xml:space="preserve">                </w:t>
      </w:r>
      <w:bookmarkStart w:id="216" w:name="_Toc23514638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{</w:t>
      </w:r>
      <w:bookmarkEnd w:id="216"/>
    </w:p>
    <w:p w14:paraId="0367E82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217" w:name="_Toc23514638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border = Color.BLACK;</w:t>
      </w:r>
      <w:bookmarkEnd w:id="217"/>
    </w:p>
    <w:p w14:paraId="4440E21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</w:t>
      </w:r>
      <w:bookmarkStart w:id="218" w:name="_Toc23514638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218"/>
    </w:p>
    <w:p w14:paraId="082DD39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19" w:name="_Toc23514638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219"/>
    </w:p>
    <w:p w14:paraId="6119FAE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20" w:name="_Toc235146387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g.setColor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(border);</w:t>
      </w:r>
      <w:bookmarkEnd w:id="220"/>
    </w:p>
    <w:p w14:paraId="3CBC381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221" w:name="_Toc235146388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g.setStroke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(new BasicStroke(borderWidth));</w:t>
      </w:r>
      <w:bookmarkEnd w:id="221"/>
    </w:p>
    <w:p w14:paraId="1BC12DC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222" w:name="_Toc235146389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g.draw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(circle);</w:t>
      </w:r>
      <w:bookmarkEnd w:id="222"/>
    </w:p>
    <w:p w14:paraId="5D05766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359BD16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223" w:name="_Toc235146390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g.setColor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visualizer.isAlgoMode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() &amp;&amp;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visualizer.getInTree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).contains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(v.id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?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Color.WHITE :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Color.BLACK);</w:t>
      </w:r>
      <w:bookmarkEnd w:id="223"/>
    </w:p>
    <w:p w14:paraId="35BCB4D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224" w:name="_Toc235146391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g.setFont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g.getFont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).deriveFont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(Font.BOLD, (float)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Math.max(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10, 14 *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visualizer.getScale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())));</w:t>
      </w:r>
      <w:bookmarkEnd w:id="224"/>
    </w:p>
    <w:p w14:paraId="237312F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225" w:name="_Toc23514639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FontMetrics fm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g.getFontMetrics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();</w:t>
      </w:r>
      <w:bookmarkEnd w:id="225"/>
    </w:p>
    <w:p w14:paraId="10AC878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226" w:name="_Toc23514639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int tw =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fm.stringWidth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v.label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);</w:t>
      </w:r>
      <w:bookmarkEnd w:id="226"/>
    </w:p>
    <w:p w14:paraId="45D7CCB6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    </w:t>
      </w:r>
      <w:bookmarkStart w:id="227" w:name="_Toc235146394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g.drawString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v.label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, (int) (sx - tw / 2.0), (int) (sy +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fm.getAscent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 / 2.0) - 2);</w:t>
      </w:r>
      <w:bookmarkEnd w:id="227"/>
    </w:p>
    <w:p w14:paraId="02D54254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228" w:name="_Toc23514639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228"/>
    </w:p>
    <w:p w14:paraId="4A5E4CA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</w:p>
    <w:p w14:paraId="1EB0A9F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229" w:name="_Toc23514639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// 4. Текстовая плашка статуса внизу</w:t>
      </w:r>
      <w:bookmarkEnd w:id="229"/>
    </w:p>
    <w:p w14:paraId="7A74879F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230" w:name="_Toc235146397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g.setColor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(Color.DARK_GRAY);</w:t>
      </w:r>
      <w:bookmarkEnd w:id="230"/>
    </w:p>
    <w:p w14:paraId="6383CF6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231" w:name="_Toc235146398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g.setFont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g.getFont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).deriveFont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(Font.ITALIC, 13f));</w:t>
      </w:r>
      <w:bookmarkEnd w:id="231"/>
    </w:p>
    <w:p w14:paraId="52B7966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232" w:name="_Toc23514639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String status;</w:t>
      </w:r>
      <w:bookmarkEnd w:id="232"/>
    </w:p>
    <w:p w14:paraId="6810CE6B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233" w:name="_Toc23514640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if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(!visualizer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.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isAlgoMode(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)) {</w:t>
      </w:r>
      <w:bookmarkEnd w:id="233"/>
    </w:p>
    <w:p w14:paraId="67CBCE23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34" w:name="_Toc235146401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status = "Режим редактирования — вершин: " +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vertices.size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 + ", рёбер: " + edgesList.size();</w:t>
      </w:r>
      <w:bookmarkEnd w:id="234"/>
    </w:p>
    <w:p w14:paraId="10B00ACE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235" w:name="_Toc235146402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if 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visualizer.isFinished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()) {</w:t>
      </w:r>
      <w:bookmarkEnd w:id="235"/>
    </w:p>
    <w:p w14:paraId="4C9B3E8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36" w:name="_Toc235146403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status = "Построение MST завершено. Общий вес: " +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visualizer.formatWeight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visualizer.getTotalWeight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())</w:t>
      </w:r>
      <w:bookmarkEnd w:id="236"/>
    </w:p>
    <w:p w14:paraId="7AB9A12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        </w:t>
      </w:r>
      <w:bookmarkStart w:id="237" w:name="_Toc235146404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+ 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visualizer.getUnreachable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).isEmpty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 ?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"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" :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"  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недостижимых</w:t>
      </w: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</w:t>
      </w: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вершин</w:t>
      </w: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: " +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visualizer.getUnreachable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).size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() + ")");</w:t>
      </w:r>
      <w:bookmarkEnd w:id="237"/>
    </w:p>
    <w:p w14:paraId="3E67F0D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 xml:space="preserve">        </w:t>
      </w:r>
      <w:bookmarkStart w:id="238" w:name="_Toc235146405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 else {</w:t>
      </w:r>
      <w:bookmarkEnd w:id="238"/>
    </w:p>
    <w:p w14:paraId="348E5CD1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    </w:t>
      </w:r>
      <w:bookmarkStart w:id="239" w:name="_Toc235146406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status = "Строится остов... (жёлтый = кандидаты, красный = выбирается, синий = добавлено)";</w:t>
      </w:r>
      <w:bookmarkEnd w:id="239"/>
    </w:p>
    <w:p w14:paraId="548B7E10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240" w:name="_Toc235146407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240"/>
    </w:p>
    <w:p w14:paraId="0670183D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    </w:t>
      </w:r>
      <w:bookmarkStart w:id="241" w:name="_Toc235146408"/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g.drawString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(status, 16, </w:t>
      </w:r>
      <w:proofErr w:type="gramStart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getHeight(</w:t>
      </w:r>
      <w:proofErr w:type="gramEnd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) - 16);</w:t>
      </w:r>
      <w:bookmarkEnd w:id="241"/>
    </w:p>
    <w:p w14:paraId="155E8945" w14:textId="77777777" w:rsidR="008307F5" w:rsidRPr="008307F5" w:rsidRDefault="008307F5" w:rsidP="008307F5">
      <w:pPr>
        <w:pStyle w:val="3"/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</w:pPr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 xml:space="preserve">    </w:t>
      </w:r>
      <w:bookmarkStart w:id="242" w:name="_Toc235146409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242"/>
    </w:p>
    <w:p w14:paraId="58811601" w14:textId="66C4DCE1" w:rsidR="00923ADE" w:rsidRDefault="008307F5" w:rsidP="008307F5">
      <w:pPr>
        <w:pStyle w:val="3"/>
        <w:rPr>
          <w:rFonts w:ascii="Courier New" w:eastAsia="Times New Roman" w:hAnsi="Courier New" w:cs="Times New Roman"/>
          <w:color w:val="000000"/>
          <w:kern w:val="0"/>
          <w:sz w:val="20"/>
          <w:szCs w:val="24"/>
          <w:lang w:eastAsia="ru-RU" w:bidi="ar-SA"/>
        </w:rPr>
      </w:pPr>
      <w:bookmarkStart w:id="243" w:name="_Toc235146410"/>
      <w:r w:rsidRPr="008307F5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eastAsia="ru-RU" w:bidi="ar-SA"/>
        </w:rPr>
        <w:t>}</w:t>
      </w:r>
      <w:bookmarkEnd w:id="243"/>
    </w:p>
    <w:p w14:paraId="019837C1" w14:textId="77777777" w:rsidR="00923ADE" w:rsidRDefault="00923ADE" w:rsidP="004A56C8">
      <w:pPr>
        <w:pStyle w:val="a1"/>
        <w:numPr>
          <w:ilvl w:val="0"/>
          <w:numId w:val="2"/>
        </w:numPr>
        <w:tabs>
          <w:tab w:val="clear" w:pos="0"/>
        </w:tabs>
        <w:rPr>
          <w:lang w:eastAsia="ru-RU" w:bidi="ar-SA"/>
        </w:rPr>
      </w:pPr>
    </w:p>
    <w:p w14:paraId="047C51CA" w14:textId="32CCCA86" w:rsidR="004A56C8" w:rsidRDefault="004A56C8" w:rsidP="004A56C8">
      <w:pPr>
        <w:pStyle w:val="a1"/>
        <w:numPr>
          <w:ilvl w:val="0"/>
          <w:numId w:val="2"/>
        </w:numPr>
        <w:tabs>
          <w:tab w:val="clear" w:pos="0"/>
        </w:tabs>
        <w:rPr>
          <w:lang w:eastAsia="ru-RU" w:bidi="ar-SA"/>
        </w:rPr>
      </w:pPr>
      <w:r w:rsidRPr="004A56C8">
        <w:rPr>
          <w:lang w:eastAsia="ru-RU" w:bidi="ar-SA"/>
        </w:rPr>
        <w:t>Файл src/main/PrimAlgorithmVisualizer.java</w:t>
      </w:r>
    </w:p>
    <w:p w14:paraId="03EC97EE" w14:textId="77777777" w:rsidR="00923ADE" w:rsidRDefault="00923ADE" w:rsidP="00923ADE">
      <w:pPr>
        <w:pStyle w:val="af9"/>
        <w:rPr>
          <w:lang w:eastAsia="ru-RU" w:bidi="ar-SA"/>
        </w:rPr>
      </w:pPr>
    </w:p>
    <w:p w14:paraId="7D1DD89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package ui;</w:t>
      </w:r>
    </w:p>
    <w:p w14:paraId="7D0C45A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5AD99F5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import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model.Edge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;</w:t>
      </w:r>
    </w:p>
    <w:p w14:paraId="69C2ADE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import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model.Vertex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;</w:t>
      </w:r>
    </w:p>
    <w:p w14:paraId="6C97A82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import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main.PrimAlgorithmVisualizer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;</w:t>
      </w:r>
    </w:p>
    <w:p w14:paraId="111AC37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4AC8E02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import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javax.swing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.*;</w:t>
      </w:r>
    </w:p>
    <w:p w14:paraId="174D108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import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java.awt.*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;</w:t>
      </w:r>
    </w:p>
    <w:p w14:paraId="02805115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import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java.awt.event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.*;</w:t>
      </w:r>
    </w:p>
    <w:p w14:paraId="0FB3490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import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java.awt.geom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.Ellipse2D;</w:t>
      </w:r>
    </w:p>
    <w:p w14:paraId="6C05667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import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java.awt.geom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.Line2D;</w:t>
      </w:r>
    </w:p>
    <w:p w14:paraId="2637BFD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import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java.util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.List;</w:t>
      </w:r>
    </w:p>
    <w:p w14:paraId="43C6626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2CBA137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public class GraphPanel extends JPanel {</w:t>
      </w:r>
    </w:p>
    <w:p w14:paraId="7988797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private final PrimAlgorithmVisualizer visualizer;</w:t>
      </w:r>
    </w:p>
    <w:p w14:paraId="03A9AD65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1F6DAE45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public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GraphPanel(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PrimAlgorithmVisualizer visualizer) {</w:t>
      </w:r>
    </w:p>
    <w:p w14:paraId="4DC357D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this.visualizer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= visualizer;</w:t>
      </w:r>
    </w:p>
    <w:p w14:paraId="5A0DDDF2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setBackground(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Color.WHITE);</w:t>
      </w:r>
    </w:p>
    <w:p w14:paraId="61087D0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setFocusable(true);</w:t>
      </w:r>
    </w:p>
    <w:p w14:paraId="1DB0856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17F990F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addMouseListener(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MouseAdapter(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{</w:t>
      </w:r>
    </w:p>
    <w:p w14:paraId="5C3A119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@Override</w:t>
      </w:r>
    </w:p>
    <w:p w14:paraId="3AC1B5D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public void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mousePressed(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MouseEvent e) {</w:t>
      </w:r>
    </w:p>
    <w:p w14:paraId="346A70E5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requestFocusInWindow(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);</w:t>
      </w:r>
    </w:p>
    <w:p w14:paraId="7279CEF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visualizer.onMousePressed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(e);</w:t>
      </w:r>
    </w:p>
    <w:p w14:paraId="4605C86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</w:t>
      </w:r>
    </w:p>
    <w:p w14:paraId="66E5D5D5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@Override</w:t>
      </w:r>
    </w:p>
    <w:p w14:paraId="1A4931F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public void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mouseReleased(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MouseEvent e) {</w:t>
      </w:r>
    </w:p>
    <w:p w14:paraId="050F4FB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visualizer.onMouseReleased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(e);</w:t>
      </w:r>
    </w:p>
    <w:p w14:paraId="3771D7A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</w:t>
      </w:r>
    </w:p>
    <w:p w14:paraId="256BEA8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});</w:t>
      </w:r>
    </w:p>
    <w:p w14:paraId="38111F5A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addMouseMotionListener(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MouseMotionAdapter(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{</w:t>
      </w:r>
    </w:p>
    <w:p w14:paraId="03EC7F2A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@Override</w:t>
      </w:r>
    </w:p>
    <w:p w14:paraId="22D71BF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public void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mouseDragged(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MouseEvent e) {</w:t>
      </w:r>
    </w:p>
    <w:p w14:paraId="3158A4E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visualizer.onMouseDragged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(e);</w:t>
      </w:r>
    </w:p>
    <w:p w14:paraId="30BBFBE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</w:t>
      </w:r>
    </w:p>
    <w:p w14:paraId="36BBA4A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});</w:t>
      </w:r>
    </w:p>
    <w:p w14:paraId="57A8B5C5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addMouseWheelListener(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e -&gt; {</w:t>
      </w:r>
    </w:p>
    <w:p w14:paraId="7E52204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factor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e.getPreciseWheelRotation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() &lt;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0 ?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1.15 :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1 / 1.15;</w:t>
      </w:r>
    </w:p>
    <w:p w14:paraId="2FAC47B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visualizer.zoomAt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(factor,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e.getX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(),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e.getY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());</w:t>
      </w:r>
    </w:p>
    <w:p w14:paraId="7F47F2B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});</w:t>
      </w:r>
    </w:p>
    <w:p w14:paraId="06387D3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4028ED04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lastRenderedPageBreak/>
        <w:t xml:space="preserve">        // Удаление по 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Delete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>/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Backspace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и сброс выделения по 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Escape</w:t>
      </w:r>
    </w:p>
    <w:p w14:paraId="7D198F3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getInputMap(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WHEN_IN_FOCUSED_WINDOW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).put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(KeyStroke.getKeyStroke("DELETE"), "deleteSel");</w:t>
      </w:r>
    </w:p>
    <w:p w14:paraId="589805E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getInputMap(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WHEN_IN_FOCUSED_WINDOW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).put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(KeyStroke.getKeyStroke("BACK_SPACE"), "deleteSel");</w:t>
      </w:r>
    </w:p>
    <w:p w14:paraId="5B263492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getInputMap(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WHEN_IN_FOCUSED_WINDOW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).put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(KeyStroke.getKeyStroke("ESCAPE"), "escSel");</w:t>
      </w:r>
    </w:p>
    <w:p w14:paraId="63BBA8D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31493E3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getActionMap().put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("deleteSel",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AbstractAction(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{</w:t>
      </w:r>
    </w:p>
    <w:p w14:paraId="61E46BF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@Override</w:t>
      </w:r>
    </w:p>
    <w:p w14:paraId="130FC8F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public void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actionPerformed(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ActionEvent e) {</w:t>
      </w:r>
    </w:p>
    <w:p w14:paraId="5F9D6F7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visualizer.deleteSelection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35CA09D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</w:t>
      </w:r>
    </w:p>
    <w:p w14:paraId="22E930C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});</w:t>
      </w:r>
    </w:p>
    <w:p w14:paraId="67007BA2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getActionMap().put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("escSel",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AbstractAction(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{</w:t>
      </w:r>
    </w:p>
    <w:p w14:paraId="1893EB0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@Override</w:t>
      </w:r>
    </w:p>
    <w:p w14:paraId="7DACBBC4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public void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actionPerformed(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ActionEvent e) {</w:t>
      </w:r>
    </w:p>
    <w:p w14:paraId="66AC45F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visualizer.clearSelections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7A03EC3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repaint(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);</w:t>
      </w:r>
    </w:p>
    <w:p w14:paraId="0389E6A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</w:t>
      </w:r>
    </w:p>
    <w:p w14:paraId="5C6170A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});</w:t>
      </w:r>
    </w:p>
    <w:p w14:paraId="212B790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}</w:t>
      </w:r>
    </w:p>
    <w:p w14:paraId="1BCFE56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119F852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@Override</w:t>
      </w:r>
    </w:p>
    <w:p w14:paraId="2FC48EA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protected void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paintComponent(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Graphics g0) {</w:t>
      </w:r>
    </w:p>
    <w:p w14:paraId="22A2445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super.paintComponent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(g0);</w:t>
      </w:r>
    </w:p>
    <w:p w14:paraId="462467A4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Graphics2D g = (Graphics2D) g0;</w:t>
      </w:r>
    </w:p>
    <w:p w14:paraId="7DA8D49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g.setRenderingHint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(RenderingHints.KEY_ANTIALIASING, RenderingHints.VALUE_ANTIALIAS_ON);</w:t>
      </w:r>
    </w:p>
    <w:p w14:paraId="50F0B92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3DFB5F8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List&lt;Edge&gt; edgesList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visualizer.getEdgesList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6F8CF33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List&lt;Vertex&gt; vertices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visualizer.getVertices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0D5B8D2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List&lt;Edge&gt; candidates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visualizer.getCurrentCandidates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0C41E01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List&lt;Edge&gt; mstEdges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visualizer.getMstEdges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563F8A0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Vertex selectedVertex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visualizer.getSelectedVertex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5EA02CE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Edge selectedEdge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visualizer.getSelectedEdge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41E7706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List&lt;Vertex&gt; ctrlChain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visualizer.getCtrlChain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66CF50F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Vertex shiftEdgeStart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visualizer.getShiftEdgeStart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3A620D1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5E9DF54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lastRenderedPageBreak/>
        <w:t xml:space="preserve">        // 1. Отрисовка рёбер</w:t>
      </w:r>
    </w:p>
    <w:p w14:paraId="6CD7027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for (Edge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e :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edgesList) {</w:t>
      </w:r>
    </w:p>
    <w:p w14:paraId="0F86D4D2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Vertex a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visualizer.findVertex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(e.u);</w:t>
      </w:r>
    </w:p>
    <w:p w14:paraId="429F2F5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Vertex b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visualizer.findVertex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(e.v);</w:t>
      </w:r>
    </w:p>
    <w:p w14:paraId="6FE704A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if (a == null || b == null) continue;</w:t>
      </w:r>
    </w:p>
    <w:p w14:paraId="0CAA466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7B5C694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boolean isMst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visualizer.isAlgoMode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 &amp;&amp; mstEdges.contains(e);</w:t>
      </w:r>
    </w:p>
    <w:p w14:paraId="233FFD5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boolean isCandidate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visualizer.isAlgoMode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() &amp;&amp;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candidates.contains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(e);</w:t>
      </w:r>
    </w:p>
    <w:p w14:paraId="68E7F60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boolean isChosen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visualizer.isAlgoMode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() &amp;&amp;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visualizer.getCandidateChosen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!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= null</w:t>
      </w:r>
    </w:p>
    <w:p w14:paraId="25D7816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&amp;&amp;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e.connects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visualizer.getCandidateChosen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).u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,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visualizer.getCandidateChosen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).v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);</w:t>
      </w:r>
    </w:p>
    <w:p w14:paraId="578C321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boolean isSelected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= !visualizer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.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isAlgoMode(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&amp;&amp; e == selectedEdge;</w:t>
      </w:r>
    </w:p>
    <w:p w14:paraId="386AAF3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6FD0AB6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Color color;</w:t>
      </w:r>
    </w:p>
    <w:p w14:paraId="334D0AE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float strokeWidth;</w:t>
      </w:r>
    </w:p>
    <w:p w14:paraId="2DA9050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if 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visualizer.isAlgoMode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 {</w:t>
      </w:r>
    </w:p>
    <w:p w14:paraId="4832E31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if (isMst) {</w:t>
      </w:r>
    </w:p>
    <w:p w14:paraId="633DD0E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color = Color.BLUE;</w:t>
      </w:r>
    </w:p>
    <w:p w14:paraId="5583091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strokeWidth = 4f;</w:t>
      </w:r>
    </w:p>
    <w:p w14:paraId="1F0006B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} else if (isChosen &amp;&amp;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visualizer.isAnimating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 {</w:t>
      </w:r>
    </w:p>
    <w:p w14:paraId="5F0EEBD4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color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visualizer.isBlinkOn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?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Color.RED :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230, 200, 0);</w:t>
      </w:r>
    </w:p>
    <w:p w14:paraId="5A7A112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strokeWidth = 4f;</w:t>
      </w:r>
    </w:p>
    <w:p w14:paraId="17F22AD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} else if (isCandidate) {</w:t>
      </w:r>
    </w:p>
    <w:p w14:paraId="4063449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color =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230, 200, 0);</w:t>
      </w:r>
    </w:p>
    <w:p w14:paraId="3B4C1D3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strokeWidth = 3f;</w:t>
      </w:r>
    </w:p>
    <w:p w14:paraId="7208B8B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} else if 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visualizer.isFinished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 {</w:t>
      </w:r>
    </w:p>
    <w:p w14:paraId="53A23A9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color =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150, 150, 150, 130);</w:t>
      </w:r>
    </w:p>
    <w:p w14:paraId="11AF6A7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strokeWidth = 2.4f;</w:t>
      </w:r>
    </w:p>
    <w:p w14:paraId="1194DB8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} else {</w:t>
      </w:r>
    </w:p>
    <w:p w14:paraId="16B6CAF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color =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170, 170, 170);</w:t>
      </w:r>
    </w:p>
    <w:p w14:paraId="7D96634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strokeWidth = 2.4f;</w:t>
      </w:r>
    </w:p>
    <w:p w14:paraId="0D6AFE4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}</w:t>
      </w:r>
    </w:p>
    <w:p w14:paraId="5CA888E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 else {</w:t>
      </w:r>
    </w:p>
    <w:p w14:paraId="489A0EB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if (isSelected) {</w:t>
      </w:r>
    </w:p>
    <w:p w14:paraId="59327C4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color = Color.ORANGE;</w:t>
      </w:r>
    </w:p>
    <w:p w14:paraId="00D6CA2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strokeWidth = 3.5f;</w:t>
      </w:r>
    </w:p>
    <w:p w14:paraId="4B15CE2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} else {</w:t>
      </w:r>
    </w:p>
    <w:p w14:paraId="1E935AE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color =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120, 120, 120);</w:t>
      </w:r>
    </w:p>
    <w:p w14:paraId="161445D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strokeWidth = 2.4f;</w:t>
      </w:r>
    </w:p>
    <w:p w14:paraId="22C6FEE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lastRenderedPageBreak/>
        <w:t xml:space="preserve">                }</w:t>
      </w:r>
    </w:p>
    <w:p w14:paraId="472CA7B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</w:t>
      </w:r>
    </w:p>
    <w:p w14:paraId="172A4D14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4CDBC3F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g.setStroke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(new BasicStroke(strokeWidth));</w:t>
      </w:r>
    </w:p>
    <w:p w14:paraId="25F8DFE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g.setColor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(color);</w:t>
      </w:r>
    </w:p>
    <w:p w14:paraId="57B345B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x1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(a.x), y1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visualizer.toScreenY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(a.y);</w:t>
      </w:r>
    </w:p>
    <w:p w14:paraId="138737C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x2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(b.x), y2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visualizer.toScreenY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(b.y);</w:t>
      </w:r>
    </w:p>
    <w:p w14:paraId="4574B30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g.draw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(new Line2D.Double(x1, y1, x2, y2));</w:t>
      </w:r>
    </w:p>
    <w:p w14:paraId="2903E6A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15B59FB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>// Подпись веса ребра (смещение от линии)</w:t>
      </w:r>
    </w:p>
    <w:p w14:paraId="73BC142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           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double mx = (x1 + x2) / 2, my = (y1 + y2) / 2;</w:t>
      </w:r>
    </w:p>
    <w:p w14:paraId="115E079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edx = x2 - x1, edy = y2 - y1;</w:t>
      </w:r>
    </w:p>
    <w:p w14:paraId="5F56FE2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elen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Math.max(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1e-6, Math.sqrt(edx * edx + edy * edy));</w:t>
      </w:r>
    </w:p>
    <w:p w14:paraId="2761227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nx = -edy / elen, ny = edx / elen;</w:t>
      </w:r>
    </w:p>
    <w:p w14:paraId="54750D12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labelOffset = 14;</w:t>
      </w:r>
    </w:p>
    <w:p w14:paraId="29834874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lx = mx + nx * labelOffset;</w:t>
      </w:r>
    </w:p>
    <w:p w14:paraId="2C7F469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ly = my + ny * labelOffset;</w:t>
      </w:r>
    </w:p>
    <w:p w14:paraId="29C4988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761D36C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g.setColor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visualizer.isAlgoMode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() &amp;&amp;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visualizer.isFinished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 &amp;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&amp; !isMst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?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120, 120, 120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: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Color.BLACK);</w:t>
      </w:r>
    </w:p>
    <w:p w14:paraId="59CC7804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g.setFont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g.getFont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).deriveFont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(Font.BOLD, (float)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Math.max(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10, 13 *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visualizer.getScale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())));</w:t>
      </w:r>
    </w:p>
    <w:p w14:paraId="142522F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FontMetrics wfm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g.getFontMetrics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6FBB650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String wstr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visualizer.formatWeight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e.weight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);</w:t>
      </w:r>
    </w:p>
    <w:p w14:paraId="03207F3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int wtw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wfm.stringWidth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(wstr);</w:t>
      </w:r>
    </w:p>
    <w:p w14:paraId="10BD0C3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g.drawString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(wstr, (int) (lx - wtw / 2.0), (int) (ly +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wfm.getAscent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 / 2.0) - 2);</w:t>
      </w:r>
    </w:p>
    <w:p w14:paraId="3F8A6C6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</w:t>
      </w:r>
    </w:p>
    <w:p w14:paraId="3C6D94C5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52F10BE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// 2. Предварительная линия при зажатом Shift</w:t>
      </w:r>
    </w:p>
    <w:p w14:paraId="0461871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if 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shiftEdgeStart !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= null) {</w:t>
      </w:r>
    </w:p>
    <w:p w14:paraId="2C873FD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g.setColor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(Color.BLUE);</w:t>
      </w:r>
    </w:p>
    <w:p w14:paraId="5BA9CCF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g.setStroke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BasicStroke(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2f, BasicStroke.CAP_BUTT, BasicStroke.JOIN_MITER, 10,</w:t>
      </w:r>
    </w:p>
    <w:p w14:paraId="1C28E4B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float[]{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6, 6}, 0));</w:t>
      </w:r>
    </w:p>
    <w:p w14:paraId="67DC0BA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g.draw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(new Line2D.Double(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(shiftEdgeStart.x),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visualizer.toScreenY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(shiftEdgeStart.y),</w:t>
      </w:r>
    </w:p>
    <w:p w14:paraId="7FB84CE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visualizer.getDragEdgeCurX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()),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visualizer.toScreenY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visualizer.getDragEdgeCurY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())));</w:t>
      </w:r>
    </w:p>
    <w:p w14:paraId="5C6B1315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</w:t>
      </w:r>
    </w:p>
    <w:p w14:paraId="12C7EC7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1AC750E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// 3. Отрисовка вершин</w:t>
      </w:r>
    </w:p>
    <w:p w14:paraId="6B78305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lastRenderedPageBreak/>
        <w:t xml:space="preserve">        double radius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visualizer.getVertexRadius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() *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visualizer.getScale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7CE38C2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for (Vertex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 :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vertices) {</w:t>
      </w:r>
    </w:p>
    <w:p w14:paraId="40850C3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double sx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visualizer.toScreenX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(v.x), sy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visualizer.toScreenY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(v.y);</w:t>
      </w:r>
    </w:p>
    <w:p w14:paraId="4B315AB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Ellipse2D circle = new Ellipse2D.Double(sx - radius, sy - radius, radius * 2, radius * 2);</w:t>
      </w:r>
    </w:p>
    <w:p w14:paraId="3F70F63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6BA190F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Color fill;</w:t>
      </w:r>
    </w:p>
    <w:p w14:paraId="304415E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if 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visualizer.isAlgoMode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 {</w:t>
      </w:r>
    </w:p>
    <w:p w14:paraId="3F09DAA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fill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visualizer.getInTree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).contains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(v.id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?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new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60, 170, 80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: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Color.WHITE;</w:t>
      </w:r>
    </w:p>
    <w:p w14:paraId="7816CD7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 else {</w:t>
      </w:r>
    </w:p>
    <w:p w14:paraId="1DD4B43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fill = Color.WHITE;</w:t>
      </w:r>
    </w:p>
    <w:p w14:paraId="0413143A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</w:t>
      </w:r>
    </w:p>
    <w:p w14:paraId="6AFBB1E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g.setColor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(fill);</w:t>
      </w:r>
    </w:p>
    <w:p w14:paraId="54E5245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g.fill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(circle);</w:t>
      </w:r>
    </w:p>
    <w:p w14:paraId="75B0F33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206EEF8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Color border;</w:t>
      </w:r>
    </w:p>
    <w:p w14:paraId="5AE8D02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float borderWidth = 1.8f;</w:t>
      </w:r>
    </w:p>
    <w:p w14:paraId="308689D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if 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visualizer.isAlgoMode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 {</w:t>
      </w:r>
    </w:p>
    <w:p w14:paraId="3463BC6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border = (v.id ==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visualizer.getStartVertexId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?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Color.MAGENTA :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Color.BLACK;</w:t>
      </w:r>
    </w:p>
    <w:p w14:paraId="713E879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if 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visualizer.getUnreachable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).contains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(v.id)) border = Color.ORANGE;</w:t>
      </w:r>
    </w:p>
    <w:p w14:paraId="06E48819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if (v.id ==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visualizer.getStartVertexId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 borderWidth = 3f;</w:t>
      </w:r>
    </w:p>
    <w:p w14:paraId="0845CB4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 else {</w:t>
      </w:r>
    </w:p>
    <w:p w14:paraId="78940C0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if (v == selectedVertex) {</w:t>
      </w:r>
    </w:p>
    <w:p w14:paraId="629D5874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border = Color.ORANGE;</w:t>
      </w:r>
    </w:p>
    <w:p w14:paraId="49574F1A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borderWidth = 3.5f;</w:t>
      </w:r>
    </w:p>
    <w:p w14:paraId="3582870A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} else if (ctrlChain.contains(v)) {</w:t>
      </w:r>
    </w:p>
    <w:p w14:paraId="6B83685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border = Color.BLUE;</w:t>
      </w:r>
    </w:p>
    <w:p w14:paraId="2B47C0E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borderWidth = 3f;</w:t>
      </w:r>
    </w:p>
    <w:p w14:paraId="7AC0475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} else {</w:t>
      </w:r>
    </w:p>
    <w:p w14:paraId="3D7DC44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border = Color.BLACK;</w:t>
      </w:r>
    </w:p>
    <w:p w14:paraId="1CDE979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}</w:t>
      </w:r>
    </w:p>
    <w:p w14:paraId="226ACC4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}</w:t>
      </w:r>
    </w:p>
    <w:p w14:paraId="762CB29C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g.setColor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(border);</w:t>
      </w:r>
    </w:p>
    <w:p w14:paraId="2BCD088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g.setStroke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(new BasicStroke(borderWidth));</w:t>
      </w:r>
    </w:p>
    <w:p w14:paraId="73CDE90E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g.draw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(circle);</w:t>
      </w:r>
    </w:p>
    <w:p w14:paraId="3D72A424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720FBBD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g.setColor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visualizer.isAlgoMode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() &amp;&amp;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visualizer.getInTree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).contains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(v.id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?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Color.WHITE :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Color.BLACK);</w:t>
      </w:r>
    </w:p>
    <w:p w14:paraId="60A5FAE0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lastRenderedPageBreak/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g.setFont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g.getFont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).deriveFont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(Font.BOLD, (float)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Math.max(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10, 14 *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visualizer.getScale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())));</w:t>
      </w:r>
    </w:p>
    <w:p w14:paraId="5A96403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FontMetrics fm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g.getFontMetrics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();</w:t>
      </w:r>
    </w:p>
    <w:p w14:paraId="512A337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int tw =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fm.stringWidth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v.label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);</w:t>
      </w:r>
    </w:p>
    <w:p w14:paraId="5B05C3AF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g.drawString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v.label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, (int) (sx - tw / 2.0), (int) (sy +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fm.getAscent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 / 2.0) - 2);</w:t>
      </w:r>
    </w:p>
    <w:p w14:paraId="0730EDCA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</w:t>
      </w:r>
    </w:p>
    <w:p w14:paraId="7B1F105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</w:p>
    <w:p w14:paraId="71C3792D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// 4. Текстовая плашка статуса внизу</w:t>
      </w:r>
    </w:p>
    <w:p w14:paraId="730CB8F1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g.setColor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(Color.DARK_GRAY);</w:t>
      </w:r>
    </w:p>
    <w:p w14:paraId="4A1FF0A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g.setFont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g.getFont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).deriveFont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(Font.ITALIC, 13f));</w:t>
      </w:r>
    </w:p>
    <w:p w14:paraId="466047A7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String status;</w:t>
      </w:r>
    </w:p>
    <w:p w14:paraId="76A9BDB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if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(!visualizer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.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isAlgoMode(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)) {</w:t>
      </w:r>
    </w:p>
    <w:p w14:paraId="68DFEC7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status = "Режим редактирования — вершин: " +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vertices.size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 + ", рёбер: " + edgesList.size();</w:t>
      </w:r>
    </w:p>
    <w:p w14:paraId="717FB37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 else if 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visualizer.isFinished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 {</w:t>
      </w:r>
    </w:p>
    <w:p w14:paraId="4B14264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status = "Построение MST завершено. Общий вес: " +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visualizer.formatWeight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visualizer.getTotalWeight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())</w:t>
      </w:r>
    </w:p>
    <w:p w14:paraId="5F0D7A6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            + 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visualizer.getUnreachable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).isEmpty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?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"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" :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"  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недостижимых вершин: " +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visualizer.getUnreachable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).size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() + ")");</w:t>
      </w:r>
    </w:p>
    <w:p w14:paraId="231D06D3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} else {</w:t>
      </w:r>
    </w:p>
    <w:p w14:paraId="2B9BA4D8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           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status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= "Строится остов... (жёлтый = кандидаты, красный = выбирается, синий = добавлено)";</w:t>
      </w:r>
    </w:p>
    <w:p w14:paraId="0D0FC44B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eastAsia="ru-RU" w:bidi="ar-SA"/>
        </w:rPr>
        <w:t xml:space="preserve">        </w:t>
      </w: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}</w:t>
      </w:r>
    </w:p>
    <w:p w14:paraId="30EA3236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   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g.drawString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(status, 16, </w:t>
      </w:r>
      <w:proofErr w:type="gramStart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getHeight(</w:t>
      </w:r>
      <w:proofErr w:type="gramEnd"/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>) - 16);</w:t>
      </w:r>
    </w:p>
    <w:p w14:paraId="2395079A" w14:textId="77777777" w:rsidR="00380E44" w:rsidRPr="00380E44" w:rsidRDefault="00380E44" w:rsidP="00380E44">
      <w:pPr>
        <w:pStyle w:val="a1"/>
        <w:numPr>
          <w:ilvl w:val="0"/>
          <w:numId w:val="2"/>
        </w:numPr>
        <w:tabs>
          <w:tab w:val="clear" w:pos="0"/>
        </w:tabs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</w:pPr>
      <w:r w:rsidRPr="00380E44">
        <w:rPr>
          <w:rFonts w:ascii="Courier New" w:eastAsia="Times New Roman" w:hAnsi="Courier New"/>
          <w:color w:val="000000"/>
          <w:sz w:val="20"/>
          <w:szCs w:val="24"/>
          <w:lang w:val="en-US" w:eastAsia="ru-RU" w:bidi="ar-SA"/>
        </w:rPr>
        <w:t xml:space="preserve">    }</w:t>
      </w:r>
    </w:p>
    <w:p w14:paraId="315423C2" w14:textId="27516B73" w:rsidR="00923ADE" w:rsidRPr="004A56C8" w:rsidRDefault="00380E44" w:rsidP="00380E44">
      <w:pPr>
        <w:pStyle w:val="3"/>
        <w:rPr>
          <w:rFonts w:cs="Times New Roman"/>
          <w:lang w:eastAsia="ru-RU" w:bidi="ar-SA"/>
        </w:rPr>
      </w:pPr>
      <w:bookmarkStart w:id="244" w:name="_Toc235146411"/>
      <w:r w:rsidRPr="00380E44">
        <w:rPr>
          <w:rFonts w:ascii="Courier New" w:eastAsia="Times New Roman" w:hAnsi="Courier New" w:cs="Times New Roman"/>
          <w:b w:val="0"/>
          <w:bCs w:val="0"/>
          <w:color w:val="000000"/>
          <w:kern w:val="0"/>
          <w:sz w:val="20"/>
          <w:szCs w:val="24"/>
          <w:lang w:val="en-US" w:eastAsia="ru-RU" w:bidi="ar-SA"/>
        </w:rPr>
        <w:t>}</w:t>
      </w:r>
      <w:bookmarkEnd w:id="244"/>
    </w:p>
    <w:p w14:paraId="3F6EB7BB" w14:textId="77777777" w:rsidR="004A56C8" w:rsidRPr="004A56C8" w:rsidRDefault="004A56C8" w:rsidP="004A56C8">
      <w:pPr>
        <w:pStyle w:val="a1"/>
        <w:ind w:firstLine="0"/>
        <w:rPr>
          <w:lang w:eastAsia="ru-RU" w:bidi="ar-SA"/>
        </w:rPr>
      </w:pPr>
    </w:p>
    <w:p w14:paraId="4F1406B6" w14:textId="77777777" w:rsidR="000300EA" w:rsidRPr="000300EA" w:rsidRDefault="000300EA" w:rsidP="00904143">
      <w:pPr>
        <w:pStyle w:val="a1"/>
        <w:ind w:firstLine="0"/>
        <w:rPr>
          <w:lang w:eastAsia="ru-RU" w:bidi="ar-SA"/>
        </w:rPr>
      </w:pPr>
    </w:p>
    <w:p w14:paraId="1E1A10E3" w14:textId="79199559" w:rsidR="00AE03FD" w:rsidRPr="000300EA" w:rsidRDefault="00AE03FD" w:rsidP="00E75DEB">
      <w:pPr>
        <w:pStyle w:val="a"/>
        <w:numPr>
          <w:ilvl w:val="0"/>
          <w:numId w:val="0"/>
        </w:numPr>
        <w:rPr>
          <w:lang w:val="en-US"/>
        </w:rPr>
      </w:pPr>
    </w:p>
    <w:sectPr w:rsidR="00AE03FD" w:rsidRPr="000300EA" w:rsidSect="00AE03FD">
      <w:footerReference w:type="even" r:id="rId32"/>
      <w:footerReference w:type="default" r:id="rId33"/>
      <w:footerReference w:type="first" r:id="rId34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A4B48" w14:textId="77777777" w:rsidR="00852FAA" w:rsidRDefault="00852FAA" w:rsidP="00AE03FD">
      <w:r>
        <w:separator/>
      </w:r>
    </w:p>
  </w:endnote>
  <w:endnote w:type="continuationSeparator" w:id="0">
    <w:p w14:paraId="7F882DBE" w14:textId="77777777" w:rsidR="00852FAA" w:rsidRDefault="00852FAA" w:rsidP="00AE03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Noto Serif CJK SC">
    <w:altName w:val="SimSun"/>
    <w:charset w:val="86"/>
    <w:family w:val="auto"/>
    <w:pitch w:val="default"/>
  </w:font>
  <w:font w:name="Lohit Devanagari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86A7A" w14:textId="77777777" w:rsidR="00AE03FD" w:rsidRDefault="00AE03F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57C1" w14:textId="77777777" w:rsidR="00AE03FD" w:rsidRDefault="00AE03FD">
    <w:pPr>
      <w:jc w:val="center"/>
      <w:rPr>
        <w:rStyle w:val="ae"/>
      </w:rPr>
    </w:pPr>
  </w:p>
  <w:p w14:paraId="0EE18539" w14:textId="77777777" w:rsidR="00AE03FD" w:rsidRDefault="00AE03FD">
    <w:pPr>
      <w:ind w:right="360"/>
      <w:jc w:val="center"/>
      <w:rPr>
        <w:rStyle w:val="ae"/>
      </w:rPr>
    </w:pPr>
    <w:r>
      <w:rPr>
        <w:rStyle w:val="ae"/>
      </w:rPr>
      <w:fldChar w:fldCharType="begin"/>
    </w:r>
    <w:r w:rsidR="005B15C1">
      <w:rPr>
        <w:rStyle w:val="ae"/>
      </w:rPr>
      <w:instrText xml:space="preserve"> PAGE </w:instrText>
    </w:r>
    <w:r>
      <w:rPr>
        <w:rStyle w:val="ae"/>
      </w:rPr>
      <w:fldChar w:fldCharType="separate"/>
    </w:r>
    <w:r w:rsidR="00935E2C">
      <w:rPr>
        <w:rStyle w:val="ae"/>
        <w:noProof/>
      </w:rPr>
      <w:t>10</w:t>
    </w:r>
    <w:r>
      <w:rPr>
        <w:rStyle w:val="ae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CE368" w14:textId="77777777" w:rsidR="00AE03FD" w:rsidRDefault="00AE03FD">
    <w:pPr>
      <w:jc w:val="center"/>
    </w:pPr>
  </w:p>
  <w:p w14:paraId="37FCCC8C" w14:textId="77777777" w:rsidR="00AE03FD" w:rsidRDefault="00AE03FD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DB812" w14:textId="77777777" w:rsidR="00852FAA" w:rsidRDefault="00852FAA">
      <w:r>
        <w:separator/>
      </w:r>
    </w:p>
  </w:footnote>
  <w:footnote w:type="continuationSeparator" w:id="0">
    <w:p w14:paraId="48EA622E" w14:textId="77777777" w:rsidR="00852FAA" w:rsidRDefault="00852F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F092B84"/>
    <w:multiLevelType w:val="multilevel"/>
    <w:tmpl w:val="CF092B84"/>
    <w:lvl w:ilvl="0">
      <w:start w:val="1"/>
      <w:numFmt w:val="none"/>
      <w:pStyle w:val="3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none"/>
      <w:pStyle w:val="1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11A715C"/>
    <w:multiLevelType w:val="multilevel"/>
    <w:tmpl w:val="3704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70CDF"/>
    <w:multiLevelType w:val="hybridMultilevel"/>
    <w:tmpl w:val="3D66FE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82F28B6"/>
    <w:multiLevelType w:val="hybridMultilevel"/>
    <w:tmpl w:val="C14C2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E021A3"/>
    <w:multiLevelType w:val="multilevel"/>
    <w:tmpl w:val="2ADE0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B2461"/>
    <w:multiLevelType w:val="hybridMultilevel"/>
    <w:tmpl w:val="CF4AF35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A2F4FAF"/>
    <w:multiLevelType w:val="hybridMultilevel"/>
    <w:tmpl w:val="453A0D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B9C0FF5"/>
    <w:multiLevelType w:val="multilevel"/>
    <w:tmpl w:val="CC32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E52876"/>
    <w:multiLevelType w:val="hybridMultilevel"/>
    <w:tmpl w:val="AD4A77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F7A5FF0"/>
    <w:multiLevelType w:val="hybridMultilevel"/>
    <w:tmpl w:val="D30CFC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3392F05"/>
    <w:multiLevelType w:val="hybridMultilevel"/>
    <w:tmpl w:val="63424D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4C329F1"/>
    <w:multiLevelType w:val="hybridMultilevel"/>
    <w:tmpl w:val="E954BF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A6481A"/>
    <w:multiLevelType w:val="hybridMultilevel"/>
    <w:tmpl w:val="4FAC06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6DA6A60"/>
    <w:multiLevelType w:val="hybridMultilevel"/>
    <w:tmpl w:val="9F7AB1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BD61EDC"/>
    <w:multiLevelType w:val="hybridMultilevel"/>
    <w:tmpl w:val="5BC404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D3B1ABD"/>
    <w:multiLevelType w:val="hybridMultilevel"/>
    <w:tmpl w:val="A7A60E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E07219E"/>
    <w:multiLevelType w:val="hybridMultilevel"/>
    <w:tmpl w:val="676C09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E0E3D62"/>
    <w:multiLevelType w:val="hybridMultilevel"/>
    <w:tmpl w:val="BFBE5D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EC763AA"/>
    <w:multiLevelType w:val="hybridMultilevel"/>
    <w:tmpl w:val="67D017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49B0583"/>
    <w:multiLevelType w:val="hybridMultilevel"/>
    <w:tmpl w:val="8592B0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C1D0860"/>
    <w:multiLevelType w:val="hybridMultilevel"/>
    <w:tmpl w:val="DA3A9A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E5708BC"/>
    <w:multiLevelType w:val="hybridMultilevel"/>
    <w:tmpl w:val="FE245D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15E10EB"/>
    <w:multiLevelType w:val="hybridMultilevel"/>
    <w:tmpl w:val="173CD6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4487E7C"/>
    <w:multiLevelType w:val="hybridMultilevel"/>
    <w:tmpl w:val="56F213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65930B1"/>
    <w:multiLevelType w:val="multilevel"/>
    <w:tmpl w:val="7A9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B8653D"/>
    <w:multiLevelType w:val="hybridMultilevel"/>
    <w:tmpl w:val="8B06ED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BEB66A3"/>
    <w:multiLevelType w:val="hybridMultilevel"/>
    <w:tmpl w:val="6AACC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C2F0DD7"/>
    <w:multiLevelType w:val="hybridMultilevel"/>
    <w:tmpl w:val="66C2A4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05F35C6"/>
    <w:multiLevelType w:val="hybridMultilevel"/>
    <w:tmpl w:val="BE08D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6183EA7"/>
    <w:multiLevelType w:val="hybridMultilevel"/>
    <w:tmpl w:val="ED30E8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E955D62"/>
    <w:multiLevelType w:val="hybridMultilevel"/>
    <w:tmpl w:val="180AB0E4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4F680092"/>
    <w:multiLevelType w:val="hybridMultilevel"/>
    <w:tmpl w:val="06BE07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1207493"/>
    <w:multiLevelType w:val="multilevel"/>
    <w:tmpl w:val="DE1C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ADCABA"/>
    <w:multiLevelType w:val="multilevel"/>
    <w:tmpl w:val="59ADCABA"/>
    <w:lvl w:ilvl="0">
      <w:start w:val="1"/>
      <w:numFmt w:val="bullet"/>
      <w:pStyle w:val="a"/>
      <w:lvlText w:val=""/>
      <w:lvlJc w:val="left"/>
      <w:pPr>
        <w:tabs>
          <w:tab w:val="left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5" w15:restartNumberingAfterBreak="0">
    <w:nsid w:val="5BC30F58"/>
    <w:multiLevelType w:val="multilevel"/>
    <w:tmpl w:val="ABD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061516"/>
    <w:multiLevelType w:val="hybridMultilevel"/>
    <w:tmpl w:val="9C560E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0502F18"/>
    <w:multiLevelType w:val="hybridMultilevel"/>
    <w:tmpl w:val="BF2452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59B4A84"/>
    <w:multiLevelType w:val="hybridMultilevel"/>
    <w:tmpl w:val="98C091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8D16F0A"/>
    <w:multiLevelType w:val="hybridMultilevel"/>
    <w:tmpl w:val="868ABE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6AA20D01"/>
    <w:multiLevelType w:val="hybridMultilevel"/>
    <w:tmpl w:val="8A2E9F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B88099F"/>
    <w:multiLevelType w:val="hybridMultilevel"/>
    <w:tmpl w:val="0FE04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27F3034"/>
    <w:multiLevelType w:val="hybridMultilevel"/>
    <w:tmpl w:val="1C1A86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2AF62A5"/>
    <w:multiLevelType w:val="hybridMultilevel"/>
    <w:tmpl w:val="D31A3E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8E967F4"/>
    <w:multiLevelType w:val="hybridMultilevel"/>
    <w:tmpl w:val="8D1C02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D737305"/>
    <w:multiLevelType w:val="hybridMultilevel"/>
    <w:tmpl w:val="55DEBC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574465332">
    <w:abstractNumId w:val="1"/>
  </w:num>
  <w:num w:numId="2" w16cid:durableId="219093626">
    <w:abstractNumId w:val="0"/>
  </w:num>
  <w:num w:numId="3" w16cid:durableId="452024495">
    <w:abstractNumId w:val="34"/>
  </w:num>
  <w:num w:numId="4" w16cid:durableId="131949378">
    <w:abstractNumId w:val="19"/>
  </w:num>
  <w:num w:numId="5" w16cid:durableId="787164522">
    <w:abstractNumId w:val="6"/>
  </w:num>
  <w:num w:numId="6" w16cid:durableId="1360737337">
    <w:abstractNumId w:val="2"/>
  </w:num>
  <w:num w:numId="7" w16cid:durableId="1190027755">
    <w:abstractNumId w:val="33"/>
  </w:num>
  <w:num w:numId="8" w16cid:durableId="575437768">
    <w:abstractNumId w:val="5"/>
  </w:num>
  <w:num w:numId="9" w16cid:durableId="1686125558">
    <w:abstractNumId w:val="35"/>
  </w:num>
  <w:num w:numId="10" w16cid:durableId="1088186065">
    <w:abstractNumId w:val="8"/>
  </w:num>
  <w:num w:numId="11" w16cid:durableId="1859854228">
    <w:abstractNumId w:val="25"/>
  </w:num>
  <w:num w:numId="12" w16cid:durableId="130289416">
    <w:abstractNumId w:val="40"/>
  </w:num>
  <w:num w:numId="13" w16cid:durableId="769666937">
    <w:abstractNumId w:val="43"/>
  </w:num>
  <w:num w:numId="14" w16cid:durableId="996608907">
    <w:abstractNumId w:val="14"/>
  </w:num>
  <w:num w:numId="15" w16cid:durableId="355666147">
    <w:abstractNumId w:val="7"/>
  </w:num>
  <w:num w:numId="16" w16cid:durableId="1362853021">
    <w:abstractNumId w:val="42"/>
  </w:num>
  <w:num w:numId="17" w16cid:durableId="1975788222">
    <w:abstractNumId w:val="45"/>
  </w:num>
  <w:num w:numId="18" w16cid:durableId="1250309847">
    <w:abstractNumId w:val="13"/>
  </w:num>
  <w:num w:numId="19" w16cid:durableId="1742360889">
    <w:abstractNumId w:val="23"/>
  </w:num>
  <w:num w:numId="20" w16cid:durableId="1773235128">
    <w:abstractNumId w:val="32"/>
  </w:num>
  <w:num w:numId="21" w16cid:durableId="216867384">
    <w:abstractNumId w:val="39"/>
  </w:num>
  <w:num w:numId="22" w16cid:durableId="691105144">
    <w:abstractNumId w:val="38"/>
  </w:num>
  <w:num w:numId="23" w16cid:durableId="590699957">
    <w:abstractNumId w:val="30"/>
  </w:num>
  <w:num w:numId="24" w16cid:durableId="1747143668">
    <w:abstractNumId w:val="12"/>
  </w:num>
  <w:num w:numId="25" w16cid:durableId="1140730098">
    <w:abstractNumId w:val="10"/>
  </w:num>
  <w:num w:numId="26" w16cid:durableId="956330669">
    <w:abstractNumId w:val="20"/>
  </w:num>
  <w:num w:numId="27" w16cid:durableId="1913277188">
    <w:abstractNumId w:val="16"/>
  </w:num>
  <w:num w:numId="28" w16cid:durableId="2066297258">
    <w:abstractNumId w:val="3"/>
  </w:num>
  <w:num w:numId="29" w16cid:durableId="845284606">
    <w:abstractNumId w:val="29"/>
  </w:num>
  <w:num w:numId="30" w16cid:durableId="774135270">
    <w:abstractNumId w:val="44"/>
  </w:num>
  <w:num w:numId="31" w16cid:durableId="1424035397">
    <w:abstractNumId w:val="9"/>
  </w:num>
  <w:num w:numId="32" w16cid:durableId="696659327">
    <w:abstractNumId w:val="21"/>
  </w:num>
  <w:num w:numId="33" w16cid:durableId="1679379910">
    <w:abstractNumId w:val="36"/>
  </w:num>
  <w:num w:numId="34" w16cid:durableId="533005423">
    <w:abstractNumId w:val="26"/>
  </w:num>
  <w:num w:numId="35" w16cid:durableId="957302081">
    <w:abstractNumId w:val="4"/>
  </w:num>
  <w:num w:numId="36" w16cid:durableId="1200554677">
    <w:abstractNumId w:val="11"/>
  </w:num>
  <w:num w:numId="37" w16cid:durableId="803885960">
    <w:abstractNumId w:val="37"/>
  </w:num>
  <w:num w:numId="38" w16cid:durableId="1953901181">
    <w:abstractNumId w:val="28"/>
  </w:num>
  <w:num w:numId="39" w16cid:durableId="736903899">
    <w:abstractNumId w:val="18"/>
  </w:num>
  <w:num w:numId="40" w16cid:durableId="160245970">
    <w:abstractNumId w:val="24"/>
  </w:num>
  <w:num w:numId="41" w16cid:durableId="1431002122">
    <w:abstractNumId w:val="22"/>
  </w:num>
  <w:num w:numId="42" w16cid:durableId="1185747192">
    <w:abstractNumId w:val="15"/>
  </w:num>
  <w:num w:numId="43" w16cid:durableId="420684950">
    <w:abstractNumId w:val="27"/>
  </w:num>
  <w:num w:numId="44" w16cid:durableId="12927754">
    <w:abstractNumId w:val="17"/>
  </w:num>
  <w:num w:numId="45" w16cid:durableId="1469738484">
    <w:abstractNumId w:val="41"/>
  </w:num>
  <w:num w:numId="46" w16cid:durableId="809252428">
    <w:abstractNumId w:val="31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3FD"/>
    <w:rsid w:val="00002A2C"/>
    <w:rsid w:val="0001618B"/>
    <w:rsid w:val="000300EA"/>
    <w:rsid w:val="00057649"/>
    <w:rsid w:val="00060E52"/>
    <w:rsid w:val="000634F9"/>
    <w:rsid w:val="00064F9F"/>
    <w:rsid w:val="00084E9D"/>
    <w:rsid w:val="00096A21"/>
    <w:rsid w:val="000C3547"/>
    <w:rsid w:val="000E06DC"/>
    <w:rsid w:val="000E235B"/>
    <w:rsid w:val="000E5DAE"/>
    <w:rsid w:val="00130122"/>
    <w:rsid w:val="00140495"/>
    <w:rsid w:val="001608EF"/>
    <w:rsid w:val="001D79AE"/>
    <w:rsid w:val="00205C91"/>
    <w:rsid w:val="00243FED"/>
    <w:rsid w:val="0025321F"/>
    <w:rsid w:val="00261DFF"/>
    <w:rsid w:val="002651B1"/>
    <w:rsid w:val="0027110A"/>
    <w:rsid w:val="00280EC1"/>
    <w:rsid w:val="002906E6"/>
    <w:rsid w:val="002912E8"/>
    <w:rsid w:val="0029289E"/>
    <w:rsid w:val="002936C5"/>
    <w:rsid w:val="00293B62"/>
    <w:rsid w:val="00293D03"/>
    <w:rsid w:val="002959E9"/>
    <w:rsid w:val="002D12DB"/>
    <w:rsid w:val="002E5744"/>
    <w:rsid w:val="002F23FC"/>
    <w:rsid w:val="00307C8B"/>
    <w:rsid w:val="00311837"/>
    <w:rsid w:val="00316048"/>
    <w:rsid w:val="00321578"/>
    <w:rsid w:val="00321C29"/>
    <w:rsid w:val="00380E44"/>
    <w:rsid w:val="003A50EB"/>
    <w:rsid w:val="003C2885"/>
    <w:rsid w:val="003E0ACC"/>
    <w:rsid w:val="003E4478"/>
    <w:rsid w:val="003F210D"/>
    <w:rsid w:val="00407B50"/>
    <w:rsid w:val="00407F6E"/>
    <w:rsid w:val="00431613"/>
    <w:rsid w:val="00441460"/>
    <w:rsid w:val="00490250"/>
    <w:rsid w:val="004A56C8"/>
    <w:rsid w:val="004D2295"/>
    <w:rsid w:val="004F22BA"/>
    <w:rsid w:val="004F2FE3"/>
    <w:rsid w:val="00501F48"/>
    <w:rsid w:val="00524C04"/>
    <w:rsid w:val="00536A0D"/>
    <w:rsid w:val="0055338B"/>
    <w:rsid w:val="0055465B"/>
    <w:rsid w:val="00562254"/>
    <w:rsid w:val="0057612A"/>
    <w:rsid w:val="005A2ECA"/>
    <w:rsid w:val="005B1119"/>
    <w:rsid w:val="005B15C1"/>
    <w:rsid w:val="005B68F4"/>
    <w:rsid w:val="005C0B87"/>
    <w:rsid w:val="00610AA9"/>
    <w:rsid w:val="00627D17"/>
    <w:rsid w:val="006702FF"/>
    <w:rsid w:val="00683425"/>
    <w:rsid w:val="006976D5"/>
    <w:rsid w:val="006D671A"/>
    <w:rsid w:val="00721573"/>
    <w:rsid w:val="007270AE"/>
    <w:rsid w:val="00740800"/>
    <w:rsid w:val="0076558F"/>
    <w:rsid w:val="0077002A"/>
    <w:rsid w:val="00777D7D"/>
    <w:rsid w:val="007B3A2C"/>
    <w:rsid w:val="008174C4"/>
    <w:rsid w:val="008205B4"/>
    <w:rsid w:val="008307F5"/>
    <w:rsid w:val="00836DD1"/>
    <w:rsid w:val="00852FAA"/>
    <w:rsid w:val="0086743F"/>
    <w:rsid w:val="00894B42"/>
    <w:rsid w:val="008C2067"/>
    <w:rsid w:val="008C761B"/>
    <w:rsid w:val="008D63EC"/>
    <w:rsid w:val="00904143"/>
    <w:rsid w:val="00923ADE"/>
    <w:rsid w:val="009347DF"/>
    <w:rsid w:val="00935E2C"/>
    <w:rsid w:val="0094462B"/>
    <w:rsid w:val="00944A72"/>
    <w:rsid w:val="009705A4"/>
    <w:rsid w:val="00973473"/>
    <w:rsid w:val="009B3F44"/>
    <w:rsid w:val="009C7F1C"/>
    <w:rsid w:val="009E0757"/>
    <w:rsid w:val="009E7A7F"/>
    <w:rsid w:val="00AA3C59"/>
    <w:rsid w:val="00AE03FD"/>
    <w:rsid w:val="00AE13F0"/>
    <w:rsid w:val="00AE42C2"/>
    <w:rsid w:val="00B13D13"/>
    <w:rsid w:val="00B75B9E"/>
    <w:rsid w:val="00B8730A"/>
    <w:rsid w:val="00B965EC"/>
    <w:rsid w:val="00BF4E0A"/>
    <w:rsid w:val="00C31CEB"/>
    <w:rsid w:val="00C51199"/>
    <w:rsid w:val="00C664BC"/>
    <w:rsid w:val="00CD22A6"/>
    <w:rsid w:val="00CE6E84"/>
    <w:rsid w:val="00D0290C"/>
    <w:rsid w:val="00D22E11"/>
    <w:rsid w:val="00D528B5"/>
    <w:rsid w:val="00D6339D"/>
    <w:rsid w:val="00D70ECE"/>
    <w:rsid w:val="00D72130"/>
    <w:rsid w:val="00D7377A"/>
    <w:rsid w:val="00D83051"/>
    <w:rsid w:val="00DC0DDA"/>
    <w:rsid w:val="00DF2752"/>
    <w:rsid w:val="00DF7D36"/>
    <w:rsid w:val="00E21437"/>
    <w:rsid w:val="00E315DA"/>
    <w:rsid w:val="00E35DF2"/>
    <w:rsid w:val="00E475D7"/>
    <w:rsid w:val="00E65B8E"/>
    <w:rsid w:val="00E75DEB"/>
    <w:rsid w:val="00EA7079"/>
    <w:rsid w:val="00EB358D"/>
    <w:rsid w:val="00EC2E0E"/>
    <w:rsid w:val="00ED110B"/>
    <w:rsid w:val="00EF1D05"/>
    <w:rsid w:val="00F12D77"/>
    <w:rsid w:val="00F40238"/>
    <w:rsid w:val="00F711F8"/>
    <w:rsid w:val="00F93A64"/>
    <w:rsid w:val="00FD19DE"/>
    <w:rsid w:val="00FD5DA2"/>
    <w:rsid w:val="00FE7ABC"/>
    <w:rsid w:val="00FF115B"/>
    <w:rsid w:val="4CD1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CD41D"/>
  <w15:docId w15:val="{9F93F93C-D9D5-4BB3-A6CB-BD763307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E03FD"/>
    <w:pPr>
      <w:suppressAutoHyphens/>
      <w:jc w:val="both"/>
    </w:pPr>
    <w:rPr>
      <w:rFonts w:ascii="Times New Roman" w:hAnsi="Times New Roman"/>
      <w:sz w:val="28"/>
      <w:lang w:eastAsia="zh-CN" w:bidi="hi-IN"/>
    </w:rPr>
  </w:style>
  <w:style w:type="paragraph" w:styleId="1">
    <w:name w:val="heading 1"/>
    <w:basedOn w:val="a0"/>
    <w:next w:val="a0"/>
    <w:qFormat/>
    <w:rsid w:val="00AE03FD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basedOn w:val="a0"/>
    <w:next w:val="a1"/>
    <w:qFormat/>
    <w:rsid w:val="00AE03FD"/>
    <w:pPr>
      <w:tabs>
        <w:tab w:val="left" w:pos="0"/>
      </w:tabs>
      <w:spacing w:line="360" w:lineRule="auto"/>
      <w:ind w:left="709"/>
      <w:jc w:val="center"/>
      <w:outlineLvl w:val="1"/>
    </w:pPr>
    <w:rPr>
      <w:rFonts w:cs="Cambria"/>
      <w:b/>
      <w:bCs/>
      <w:caps/>
      <w:kern w:val="2"/>
      <w:szCs w:val="28"/>
    </w:rPr>
  </w:style>
  <w:style w:type="paragraph" w:styleId="3">
    <w:name w:val="heading 3"/>
    <w:basedOn w:val="a0"/>
    <w:next w:val="a1"/>
    <w:qFormat/>
    <w:rsid w:val="00AE03FD"/>
    <w:pPr>
      <w:numPr>
        <w:numId w:val="2"/>
      </w:numPr>
      <w:spacing w:line="360" w:lineRule="auto"/>
      <w:ind w:left="708"/>
      <w:outlineLvl w:val="2"/>
    </w:pPr>
    <w:rPr>
      <w:rFonts w:cs="Cambria"/>
      <w:b/>
      <w:bCs/>
      <w:kern w:val="2"/>
      <w:szCs w:val="28"/>
    </w:rPr>
  </w:style>
  <w:style w:type="paragraph" w:styleId="4">
    <w:name w:val="heading 4"/>
    <w:basedOn w:val="3"/>
    <w:next w:val="a1"/>
    <w:qFormat/>
    <w:rsid w:val="00AE03F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1">
    <w:name w:val="Body Text"/>
    <w:link w:val="a5"/>
    <w:qFormat/>
    <w:rsid w:val="00AE03FD"/>
    <w:pPr>
      <w:tabs>
        <w:tab w:val="left" w:pos="709"/>
      </w:tabs>
      <w:suppressAutoHyphens/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zh-CN" w:bidi="hi-IN"/>
    </w:rPr>
  </w:style>
  <w:style w:type="paragraph" w:styleId="a6">
    <w:name w:val="caption"/>
    <w:basedOn w:val="a0"/>
    <w:next w:val="a0"/>
    <w:qFormat/>
    <w:rsid w:val="00AE03FD"/>
    <w:pPr>
      <w:suppressLineNumbers/>
      <w:spacing w:before="120" w:after="120"/>
    </w:pPr>
    <w:rPr>
      <w:rFonts w:cs="Arial"/>
      <w:i/>
      <w:iCs/>
      <w:sz w:val="24"/>
      <w:szCs w:val="24"/>
    </w:rPr>
  </w:style>
  <w:style w:type="character" w:styleId="a7">
    <w:name w:val="annotation reference"/>
    <w:basedOn w:val="a2"/>
    <w:uiPriority w:val="99"/>
    <w:semiHidden/>
    <w:unhideWhenUsed/>
    <w:qFormat/>
    <w:rsid w:val="00AE03FD"/>
    <w:rPr>
      <w:sz w:val="16"/>
      <w:szCs w:val="16"/>
    </w:rPr>
  </w:style>
  <w:style w:type="paragraph" w:styleId="a8">
    <w:name w:val="annotation text"/>
    <w:basedOn w:val="a0"/>
    <w:link w:val="a9"/>
    <w:uiPriority w:val="99"/>
    <w:semiHidden/>
    <w:unhideWhenUsed/>
    <w:qFormat/>
    <w:rsid w:val="00AE03FD"/>
    <w:rPr>
      <w:rFonts w:cs="Mangal"/>
      <w:szCs w:val="18"/>
    </w:rPr>
  </w:style>
  <w:style w:type="paragraph" w:styleId="aa">
    <w:name w:val="annotation subject"/>
    <w:basedOn w:val="a8"/>
    <w:next w:val="a8"/>
    <w:link w:val="ab"/>
    <w:uiPriority w:val="99"/>
    <w:semiHidden/>
    <w:unhideWhenUsed/>
    <w:qFormat/>
    <w:rsid w:val="00AE03FD"/>
    <w:rPr>
      <w:b/>
      <w:bCs/>
    </w:rPr>
  </w:style>
  <w:style w:type="paragraph" w:styleId="ac">
    <w:name w:val="footer"/>
    <w:basedOn w:val="user"/>
    <w:qFormat/>
    <w:rsid w:val="00AE03FD"/>
  </w:style>
  <w:style w:type="paragraph" w:customStyle="1" w:styleId="user">
    <w:name w:val="Колонтитулы (user)"/>
    <w:basedOn w:val="a0"/>
    <w:qFormat/>
    <w:rsid w:val="00AE03FD"/>
  </w:style>
  <w:style w:type="character" w:styleId="ad">
    <w:name w:val="Hyperlink"/>
    <w:basedOn w:val="a2"/>
    <w:uiPriority w:val="99"/>
    <w:unhideWhenUsed/>
    <w:qFormat/>
    <w:rsid w:val="00AE03FD"/>
    <w:rPr>
      <w:color w:val="0000FF" w:themeColor="hyperlink"/>
      <w:u w:val="single"/>
    </w:rPr>
  </w:style>
  <w:style w:type="paragraph" w:styleId="a">
    <w:name w:val="List"/>
    <w:basedOn w:val="a1"/>
    <w:qFormat/>
    <w:rsid w:val="00AE03FD"/>
    <w:pPr>
      <w:numPr>
        <w:numId w:val="3"/>
      </w:numPr>
    </w:pPr>
  </w:style>
  <w:style w:type="character" w:styleId="ae">
    <w:name w:val="page number"/>
    <w:basedOn w:val="a2"/>
    <w:qFormat/>
    <w:rsid w:val="00AE03FD"/>
  </w:style>
  <w:style w:type="table" w:styleId="af">
    <w:name w:val="Table Grid"/>
    <w:basedOn w:val="a3"/>
    <w:uiPriority w:val="59"/>
    <w:qFormat/>
    <w:rsid w:val="00AE03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1"/>
    <w:next w:val="a1"/>
    <w:uiPriority w:val="39"/>
    <w:qFormat/>
    <w:rsid w:val="00AE03FD"/>
    <w:pPr>
      <w:tabs>
        <w:tab w:val="right" w:leader="dot" w:pos="9345"/>
      </w:tabs>
      <w:ind w:firstLine="0"/>
    </w:pPr>
  </w:style>
  <w:style w:type="paragraph" w:styleId="20">
    <w:name w:val="toc 2"/>
    <w:basedOn w:val="10"/>
    <w:next w:val="a0"/>
    <w:uiPriority w:val="39"/>
    <w:unhideWhenUsed/>
    <w:qFormat/>
    <w:rsid w:val="00AE03FD"/>
    <w:rPr>
      <w:rFonts w:cs="Mangal"/>
      <w:szCs w:val="18"/>
    </w:rPr>
  </w:style>
  <w:style w:type="paragraph" w:styleId="30">
    <w:name w:val="toc 3"/>
    <w:basedOn w:val="20"/>
    <w:next w:val="a1"/>
    <w:uiPriority w:val="39"/>
    <w:unhideWhenUsed/>
    <w:qFormat/>
    <w:rsid w:val="00AE03FD"/>
  </w:style>
  <w:style w:type="paragraph" w:styleId="40">
    <w:name w:val="toc 4"/>
    <w:basedOn w:val="a0"/>
    <w:next w:val="a0"/>
    <w:uiPriority w:val="39"/>
    <w:unhideWhenUsed/>
    <w:qFormat/>
    <w:rsid w:val="00AE03FD"/>
    <w:pPr>
      <w:spacing w:after="100"/>
      <w:ind w:left="600"/>
    </w:pPr>
    <w:rPr>
      <w:rFonts w:cs="Mangal"/>
      <w:szCs w:val="18"/>
    </w:rPr>
  </w:style>
  <w:style w:type="character" w:customStyle="1" w:styleId="a5">
    <w:name w:val="Основной текст Знак"/>
    <w:basedOn w:val="a2"/>
    <w:link w:val="a1"/>
    <w:qFormat/>
    <w:rsid w:val="00AE03FD"/>
    <w:rPr>
      <w:rFonts w:ascii="Times New Roman" w:hAnsi="Times New Roman" w:cs="Times New Roman"/>
      <w:sz w:val="28"/>
      <w:szCs w:val="28"/>
    </w:rPr>
  </w:style>
  <w:style w:type="character" w:customStyle="1" w:styleId="31">
    <w:name w:val="Заголовок 3 Знак"/>
    <w:basedOn w:val="a2"/>
    <w:qFormat/>
    <w:rsid w:val="00AE03FD"/>
    <w:rPr>
      <w:rFonts w:ascii="Times New Roman" w:hAnsi="Times New Roman" w:cs="Cambria"/>
      <w:b/>
      <w:bCs/>
      <w:kern w:val="2"/>
      <w:sz w:val="28"/>
      <w:szCs w:val="28"/>
    </w:rPr>
  </w:style>
  <w:style w:type="character" w:customStyle="1" w:styleId="a9">
    <w:name w:val="Текст примечания Знак"/>
    <w:basedOn w:val="a2"/>
    <w:link w:val="a8"/>
    <w:uiPriority w:val="99"/>
    <w:semiHidden/>
    <w:qFormat/>
    <w:rsid w:val="00AE03FD"/>
    <w:rPr>
      <w:rFonts w:cs="Mangal"/>
      <w:szCs w:val="18"/>
    </w:rPr>
  </w:style>
  <w:style w:type="character" w:customStyle="1" w:styleId="ab">
    <w:name w:val="Тема примечания Знак"/>
    <w:basedOn w:val="a9"/>
    <w:link w:val="aa"/>
    <w:uiPriority w:val="99"/>
    <w:semiHidden/>
    <w:qFormat/>
    <w:rsid w:val="00AE03FD"/>
    <w:rPr>
      <w:rFonts w:cs="Mangal"/>
      <w:b/>
      <w:bCs/>
      <w:szCs w:val="18"/>
    </w:rPr>
  </w:style>
  <w:style w:type="character" w:customStyle="1" w:styleId="user0">
    <w:name w:val="Ссылка указателя (user)"/>
    <w:qFormat/>
    <w:rsid w:val="00AE03FD"/>
  </w:style>
  <w:style w:type="character" w:customStyle="1" w:styleId="af0">
    <w:name w:val="Ссылка указателя"/>
    <w:qFormat/>
    <w:rsid w:val="00AE03FD"/>
  </w:style>
  <w:style w:type="paragraph" w:customStyle="1" w:styleId="11">
    <w:name w:val="Заголовок1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12">
    <w:name w:val="Указатель1"/>
    <w:basedOn w:val="a0"/>
    <w:qFormat/>
    <w:rsid w:val="00AE03FD"/>
    <w:pPr>
      <w:suppressLineNumbers/>
    </w:pPr>
    <w:rPr>
      <w:rFonts w:cs="Arial"/>
    </w:rPr>
  </w:style>
  <w:style w:type="paragraph" w:customStyle="1" w:styleId="user1">
    <w:name w:val="Заголовок (user)"/>
    <w:basedOn w:val="a0"/>
    <w:next w:val="a1"/>
    <w:qFormat/>
    <w:rsid w:val="00AE03FD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customStyle="1" w:styleId="user2">
    <w:name w:val="Указатель (user)"/>
    <w:basedOn w:val="a0"/>
    <w:qFormat/>
    <w:rsid w:val="00AE03FD"/>
    <w:pPr>
      <w:suppressLineNumbers/>
    </w:pPr>
    <w:rPr>
      <w:rFonts w:cs="Arial"/>
    </w:rPr>
  </w:style>
  <w:style w:type="paragraph" w:customStyle="1" w:styleId="af1">
    <w:name w:val="ВКР_Содержимое таблицы"/>
    <w:basedOn w:val="a0"/>
    <w:qFormat/>
    <w:rsid w:val="00AE03FD"/>
    <w:pPr>
      <w:suppressLineNumbers/>
      <w:spacing w:line="360" w:lineRule="auto"/>
      <w:jc w:val="center"/>
    </w:pPr>
    <w:rPr>
      <w:rFonts w:cs="Times New Roman"/>
    </w:rPr>
  </w:style>
  <w:style w:type="paragraph" w:customStyle="1" w:styleId="af2">
    <w:name w:val="ВКР_Подпись таблицы"/>
    <w:basedOn w:val="a1"/>
    <w:qFormat/>
    <w:rsid w:val="00AE03FD"/>
    <w:pPr>
      <w:spacing w:line="240" w:lineRule="auto"/>
      <w:ind w:firstLine="0"/>
      <w:jc w:val="left"/>
    </w:pPr>
    <w:rPr>
      <w:szCs w:val="20"/>
    </w:rPr>
  </w:style>
  <w:style w:type="paragraph" w:customStyle="1" w:styleId="af3">
    <w:name w:val="ВКР_Подпись для рисунков"/>
    <w:basedOn w:val="a1"/>
    <w:next w:val="a0"/>
    <w:qFormat/>
    <w:rsid w:val="00AE03FD"/>
    <w:pPr>
      <w:ind w:firstLine="0"/>
      <w:jc w:val="center"/>
    </w:pPr>
  </w:style>
  <w:style w:type="paragraph" w:customStyle="1" w:styleId="af4">
    <w:name w:val="Колонтитулы"/>
    <w:basedOn w:val="a0"/>
    <w:qFormat/>
    <w:rsid w:val="00AE03FD"/>
  </w:style>
  <w:style w:type="paragraph" w:styleId="af5">
    <w:name w:val="Balloon Text"/>
    <w:basedOn w:val="a0"/>
    <w:link w:val="af6"/>
    <w:uiPriority w:val="99"/>
    <w:semiHidden/>
    <w:unhideWhenUsed/>
    <w:rsid w:val="009347DF"/>
    <w:rPr>
      <w:rFonts w:ascii="Tahoma" w:hAnsi="Tahoma" w:cs="Mangal"/>
      <w:sz w:val="16"/>
      <w:szCs w:val="14"/>
    </w:rPr>
  </w:style>
  <w:style w:type="character" w:customStyle="1" w:styleId="af6">
    <w:name w:val="Текст выноски Знак"/>
    <w:basedOn w:val="a2"/>
    <w:link w:val="af5"/>
    <w:uiPriority w:val="99"/>
    <w:semiHidden/>
    <w:rsid w:val="009347DF"/>
    <w:rPr>
      <w:rFonts w:ascii="Tahoma" w:hAnsi="Tahoma" w:cs="Mangal"/>
      <w:sz w:val="16"/>
      <w:szCs w:val="14"/>
      <w:lang w:eastAsia="zh-CN" w:bidi="hi-IN"/>
    </w:rPr>
  </w:style>
  <w:style w:type="paragraph" w:customStyle="1" w:styleId="ds-markdown-paragraph">
    <w:name w:val="ds-markdown-paragraph"/>
    <w:basedOn w:val="a0"/>
    <w:rsid w:val="0025321F"/>
    <w:pPr>
      <w:suppressAutoHyphens w:val="0"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 w:bidi="ar-SA"/>
    </w:rPr>
  </w:style>
  <w:style w:type="character" w:styleId="af7">
    <w:name w:val="Strong"/>
    <w:basedOn w:val="a2"/>
    <w:uiPriority w:val="22"/>
    <w:qFormat/>
    <w:rsid w:val="0025321F"/>
    <w:rPr>
      <w:b/>
      <w:bCs/>
    </w:rPr>
  </w:style>
  <w:style w:type="character" w:styleId="af8">
    <w:name w:val="Unresolved Mention"/>
    <w:basedOn w:val="a2"/>
    <w:uiPriority w:val="99"/>
    <w:semiHidden/>
    <w:unhideWhenUsed/>
    <w:rsid w:val="00DF2752"/>
    <w:rPr>
      <w:color w:val="605E5C"/>
      <w:shd w:val="clear" w:color="auto" w:fill="E1DFDD"/>
    </w:rPr>
  </w:style>
  <w:style w:type="character" w:styleId="HTML">
    <w:name w:val="HTML Code"/>
    <w:basedOn w:val="a2"/>
    <w:uiPriority w:val="99"/>
    <w:semiHidden/>
    <w:unhideWhenUsed/>
    <w:rsid w:val="000E06DC"/>
    <w:rPr>
      <w:rFonts w:ascii="Courier New" w:eastAsia="Times New Roman" w:hAnsi="Courier New" w:cs="Courier New"/>
      <w:sz w:val="20"/>
      <w:szCs w:val="20"/>
    </w:rPr>
  </w:style>
  <w:style w:type="paragraph" w:styleId="af9">
    <w:name w:val="List Paragraph"/>
    <w:basedOn w:val="a0"/>
    <w:uiPriority w:val="99"/>
    <w:semiHidden/>
    <w:unhideWhenUsed/>
    <w:rsid w:val="00923ADE"/>
    <w:pPr>
      <w:ind w:left="720"/>
      <w:contextualSpacing/>
    </w:pPr>
    <w:rPr>
      <w:rFonts w:cs="Mangal"/>
    </w:rPr>
  </w:style>
  <w:style w:type="paragraph" w:styleId="afa">
    <w:name w:val="Normal (Web)"/>
    <w:basedOn w:val="a0"/>
    <w:uiPriority w:val="99"/>
    <w:semiHidden/>
    <w:unhideWhenUsed/>
    <w:rsid w:val="00C664BC"/>
    <w:rPr>
      <w:rFonts w:cs="Mangal"/>
      <w:sz w:val="24"/>
      <w:szCs w:val="21"/>
    </w:rPr>
  </w:style>
  <w:style w:type="paragraph" w:styleId="5">
    <w:name w:val="toc 5"/>
    <w:basedOn w:val="a0"/>
    <w:next w:val="a0"/>
    <w:autoRedefine/>
    <w:uiPriority w:val="39"/>
    <w:unhideWhenUsed/>
    <w:rsid w:val="00E21437"/>
    <w:pPr>
      <w:suppressAutoHyphens w:val="0"/>
      <w:spacing w:after="100" w:line="278" w:lineRule="auto"/>
      <w:ind w:left="96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ru-RU" w:bidi="ar-SA"/>
      <w14:ligatures w14:val="standardContextual"/>
    </w:rPr>
  </w:style>
  <w:style w:type="paragraph" w:styleId="6">
    <w:name w:val="toc 6"/>
    <w:basedOn w:val="a0"/>
    <w:next w:val="a0"/>
    <w:autoRedefine/>
    <w:uiPriority w:val="39"/>
    <w:unhideWhenUsed/>
    <w:rsid w:val="00E21437"/>
    <w:pPr>
      <w:suppressAutoHyphens w:val="0"/>
      <w:spacing w:after="100" w:line="278" w:lineRule="auto"/>
      <w:ind w:left="120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ru-RU" w:bidi="ar-SA"/>
      <w14:ligatures w14:val="standardContextual"/>
    </w:rPr>
  </w:style>
  <w:style w:type="paragraph" w:styleId="7">
    <w:name w:val="toc 7"/>
    <w:basedOn w:val="a0"/>
    <w:next w:val="a0"/>
    <w:autoRedefine/>
    <w:uiPriority w:val="39"/>
    <w:unhideWhenUsed/>
    <w:rsid w:val="00E21437"/>
    <w:pPr>
      <w:suppressAutoHyphens w:val="0"/>
      <w:spacing w:after="100" w:line="278" w:lineRule="auto"/>
      <w:ind w:left="144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ru-RU" w:bidi="ar-SA"/>
      <w14:ligatures w14:val="standardContextual"/>
    </w:rPr>
  </w:style>
  <w:style w:type="paragraph" w:styleId="8">
    <w:name w:val="toc 8"/>
    <w:basedOn w:val="a0"/>
    <w:next w:val="a0"/>
    <w:autoRedefine/>
    <w:uiPriority w:val="39"/>
    <w:unhideWhenUsed/>
    <w:rsid w:val="00E21437"/>
    <w:pPr>
      <w:suppressAutoHyphens w:val="0"/>
      <w:spacing w:after="100" w:line="278" w:lineRule="auto"/>
      <w:ind w:left="168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ru-RU" w:bidi="ar-SA"/>
      <w14:ligatures w14:val="standardContextual"/>
    </w:rPr>
  </w:style>
  <w:style w:type="paragraph" w:styleId="9">
    <w:name w:val="toc 9"/>
    <w:basedOn w:val="a0"/>
    <w:next w:val="a0"/>
    <w:autoRedefine/>
    <w:uiPriority w:val="39"/>
    <w:unhideWhenUsed/>
    <w:rsid w:val="00E21437"/>
    <w:pPr>
      <w:suppressAutoHyphens w:val="0"/>
      <w:spacing w:after="100" w:line="278" w:lineRule="auto"/>
      <w:ind w:left="1920"/>
      <w:jc w:val="left"/>
    </w:pPr>
    <w:rPr>
      <w:rFonts w:asciiTheme="minorHAnsi" w:eastAsiaTheme="minorEastAsia" w:hAnsiTheme="minorHAnsi" w:cstheme="minorBidi"/>
      <w:kern w:val="2"/>
      <w:sz w:val="24"/>
      <w:szCs w:val="24"/>
      <w:lang w:eastAsia="ru-RU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jpe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footer" Target="footer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hyperlink" Target="https://java.io/" TargetMode="External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hyperlink" Target="https://github.com/ArseniyTarabanov4388/Practice.gi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jpeg"/><Relationship Id="rId36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hyperlink" Target="https://docs.oracle.com/javase/tutorial/uiswing/" TargetMode="External"/><Relationship Id="rId4" Type="http://schemas.openxmlformats.org/officeDocument/2006/relationships/styles" Target="styles.xml"/><Relationship Id="rId9" Type="http://schemas.openxmlformats.org/officeDocument/2006/relationships/hyperlink" Target="https://stepik.org/course/187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7.jpeg"/><Relationship Id="rId30" Type="http://schemas.openxmlformats.org/officeDocument/2006/relationships/hyperlink" Target="https://docs.oracle.com/en/java/javase/17/docs/api/" TargetMode="External"/><Relationship Id="rId35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35107C85-4797-4801-AEFA-08DF982B5D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53</Pages>
  <Words>7785</Words>
  <Characters>44378</Characters>
  <Application>Microsoft Office Word</Application>
  <DocSecurity>0</DocSecurity>
  <Lines>369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52059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creator>каф. МОЭВМ</dc:creator>
  <cp:lastModifiedBy>hodyko.ea@gmail.com</cp:lastModifiedBy>
  <cp:revision>128</cp:revision>
  <cp:lastPrinted>2025-09-17T20:14:00Z</cp:lastPrinted>
  <dcterms:created xsi:type="dcterms:W3CDTF">2026-07-16T17:47:00Z</dcterms:created>
  <dcterms:modified xsi:type="dcterms:W3CDTF">2026-07-17T11:43:00Z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0B38918333C34AC0A75C82E0B6C54535</vt:lpwstr>
  </property>
</Properties>
</file>